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b w:val="0"/>
          <w:sz w:val="22"/>
        </w:rPr>
        <w:tag w:val="officeatworkDocumentPart: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"/>
        <w:id w:val="-695539582"/>
        <w:lock w:val="sdtLocked"/>
        <w:placeholder>
          <w:docPart w:val="397FD0F0EB09D149B10D23F8C965A757"/>
        </w:placeholder>
      </w:sdtPr>
      <w:sdtContent>
        <w:p w14:paraId="4C3074C0" w14:textId="77777777" w:rsidR="00D87473" w:rsidRDefault="00D87473">
          <w:pPr>
            <w:pStyle w:val="seitentitel"/>
            <w:rPr>
              <w:sz w:val="24"/>
              <w:szCs w:val="24"/>
            </w:rPr>
          </w:pPr>
          <w:r>
            <w:t>Steinschlag</w:t>
          </w:r>
        </w:p>
        <w:p w14:paraId="79FBBE44" w14:textId="77777777" w:rsidR="00D87473" w:rsidRDefault="00D87473">
          <w:pPr>
            <w:pStyle w:val="untertitel0"/>
          </w:pPr>
          <w:r>
            <w:t>Challenge cwm1</w:t>
          </w:r>
        </w:p>
        <w:p w14:paraId="0EBA352D" w14:textId="49BF32B6" w:rsidR="00152B43" w:rsidRPr="00135163" w:rsidRDefault="00000000" w:rsidP="00152B43">
          <w:pPr>
            <w:rPr>
              <w:rFonts w:eastAsia="Times New Roman"/>
            </w:rPr>
          </w:pPr>
        </w:p>
      </w:sdtContent>
    </w:sdt>
    <w:p w14:paraId="456D7B5F" w14:textId="54F2083D" w:rsidR="00B54276" w:rsidRPr="00135163" w:rsidRDefault="000D7902" w:rsidP="00152B43">
      <w:pPr>
        <w:rPr>
          <w:rFonts w:eastAsia="Times New Roman"/>
        </w:rPr>
      </w:pPr>
      <w:r>
        <w:rPr>
          <w:rFonts w:eastAsia="Times New Roman"/>
          <w:noProof/>
          <w:lang w:val="en-US" w:eastAsia="de-CH"/>
        </w:rPr>
        <mc:AlternateContent>
          <mc:Choice Requires="wps">
            <w:drawing>
              <wp:anchor distT="0" distB="0" distL="114300" distR="114300" simplePos="0" relativeHeight="251659264" behindDoc="0" locked="0" layoutInCell="1" allowOverlap="1" wp14:anchorId="3200C03D" wp14:editId="3A735DBA">
                <wp:simplePos x="0" y="0"/>
                <wp:positionH relativeFrom="margin">
                  <wp:posOffset>8890</wp:posOffset>
                </wp:positionH>
                <wp:positionV relativeFrom="paragraph">
                  <wp:posOffset>127322</wp:posOffset>
                </wp:positionV>
                <wp:extent cx="6371590" cy="4247515"/>
                <wp:effectExtent l="0" t="0" r="10160" b="635"/>
                <wp:wrapNone/>
                <wp:docPr id="3" name="Textfeld 3"/>
                <wp:cNvGraphicFramePr/>
                <a:graphic xmlns:a="http://schemas.openxmlformats.org/drawingml/2006/main">
                  <a:graphicData uri="http://schemas.microsoft.com/office/word/2010/wordprocessingShape">
                    <wps:wsp>
                      <wps:cNvSpPr txBox="1"/>
                      <wps:spPr>
                        <a:xfrm>
                          <a:off x="0" y="0"/>
                          <a:ext cx="6371590" cy="4247515"/>
                        </a:xfrm>
                        <a:prstGeom prst="rect">
                          <a:avLst/>
                        </a:prstGeom>
                        <a:noFill/>
                        <a:ln w="6350">
                          <a:noFill/>
                        </a:ln>
                      </wps:spPr>
                      <wps:txbx>
                        <w:txbxContent>
                          <w:p w14:paraId="5BD34F89" w14:textId="7285628B" w:rsidR="004F7FD8" w:rsidRDefault="00652D22" w:rsidP="00010CF1">
                            <w:pPr>
                              <w:ind w:right="-431"/>
                            </w:pPr>
                            <w:r>
                              <w:rPr>
                                <w:noProof/>
                              </w:rPr>
                              <w:drawing>
                                <wp:inline distT="0" distB="0" distL="0" distR="0" wp14:anchorId="0222699B" wp14:editId="4E5FE85C">
                                  <wp:extent cx="6134100" cy="4211955"/>
                                  <wp:effectExtent l="0" t="0" r="0" b="4445"/>
                                  <wp:docPr id="195899345" name="Grafik 19589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14536" name="Grafik 363414536"/>
                                          <pic:cNvPicPr/>
                                        </pic:nvPicPr>
                                        <pic:blipFill>
                                          <a:blip r:embed="rId17">
                                            <a:extLst>
                                              <a:ext uri="{28A0092B-C50C-407E-A947-70E740481C1C}">
                                                <a14:useLocalDpi xmlns:a14="http://schemas.microsoft.com/office/drawing/2010/main" val="0"/>
                                              </a:ext>
                                            </a:extLst>
                                          </a:blip>
                                          <a:stretch>
                                            <a:fillRect/>
                                          </a:stretch>
                                        </pic:blipFill>
                                        <pic:spPr>
                                          <a:xfrm>
                                            <a:off x="0" y="0"/>
                                            <a:ext cx="6134166" cy="421200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00C03D" id="_x0000_t202" coordsize="21600,21600" o:spt="202" path="m,l,21600r21600,l21600,xe">
                <v:stroke joinstyle="miter"/>
                <v:path gradientshapeok="t" o:connecttype="rect"/>
              </v:shapetype>
              <v:shape id="Textfeld 3" o:spid="_x0000_s1026" type="#_x0000_t202" style="position:absolute;margin-left:.7pt;margin-top:10.05pt;width:501.7pt;height:334.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" filled="f" stroked="f" strokeweight=".5pt">
                <v:textbox inset="0,0,0,0">
                  <w:txbxContent>
                    <w:p w14:paraId="5BD34F89" w14:textId="7285628B" w:rsidR="004F7FD8" w:rsidRDefault="00652D22" w:rsidP="00010CF1">
                      <w:pPr>
                        <w:ind w:right="-431"/>
                      </w:pPr>
                      <w:r>
                        <w:rPr>
                          <w:noProof/>
                        </w:rPr>
                        <w:drawing>
                          <wp:inline distT="0" distB="0" distL="0" distR="0" wp14:anchorId="0222699B" wp14:editId="4E5FE85C">
                            <wp:extent cx="6134100" cy="4211955"/>
                            <wp:effectExtent l="0" t="0" r="0" b="4445"/>
                            <wp:docPr id="195899345" name="Grafik 19589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14536" name="Grafik 363414536"/>
                                    <pic:cNvPicPr/>
                                  </pic:nvPicPr>
                                  <pic:blipFill>
                                    <a:blip r:embed="rId17">
                                      <a:extLst>
                                        <a:ext uri="{28A0092B-C50C-407E-A947-70E740481C1C}">
                                          <a14:useLocalDpi xmlns:a14="http://schemas.microsoft.com/office/drawing/2010/main" val="0"/>
                                        </a:ext>
                                      </a:extLst>
                                    </a:blip>
                                    <a:stretch>
                                      <a:fillRect/>
                                    </a:stretch>
                                  </pic:blipFill>
                                  <pic:spPr>
                                    <a:xfrm>
                                      <a:off x="0" y="0"/>
                                      <a:ext cx="6134166" cy="4212000"/>
                                    </a:xfrm>
                                    <a:prstGeom prst="rect">
                                      <a:avLst/>
                                    </a:prstGeom>
                                  </pic:spPr>
                                </pic:pic>
                              </a:graphicData>
                            </a:graphic>
                          </wp:inline>
                        </w:drawing>
                      </w:r>
                    </w:p>
                  </w:txbxContent>
                </v:textbox>
                <w10:wrap anchorx="margin"/>
              </v:shape>
            </w:pict>
          </mc:Fallback>
        </mc:AlternateContent>
      </w:r>
    </w:p>
    <w:p w14:paraId="4AD1A2B5" w14:textId="7244D025" w:rsidR="00152B43" w:rsidRPr="00135163" w:rsidRDefault="00152B43" w:rsidP="00152B43"/>
    <w:p w14:paraId="1422C25B" w14:textId="55724829" w:rsidR="00B54276" w:rsidRPr="00135163" w:rsidRDefault="00B54276" w:rsidP="00B54276">
      <w:pPr>
        <w:rPr>
          <w:b/>
          <w:sz w:val="28"/>
          <w:szCs w:val="28"/>
        </w:rPr>
      </w:pPr>
    </w:p>
    <w:p w14:paraId="6FEB5878" w14:textId="205CA035" w:rsidR="00B4764E" w:rsidRPr="00135163" w:rsidRDefault="00B4764E" w:rsidP="00B54276">
      <w:pPr>
        <w:rPr>
          <w:b/>
          <w:sz w:val="28"/>
          <w:szCs w:val="28"/>
        </w:rPr>
      </w:pPr>
    </w:p>
    <w:p w14:paraId="6E3C6C61" w14:textId="2DE57ED4" w:rsidR="00B4764E" w:rsidRPr="00135163" w:rsidRDefault="00B4764E" w:rsidP="00B54276">
      <w:pPr>
        <w:rPr>
          <w:b/>
          <w:sz w:val="28"/>
          <w:szCs w:val="28"/>
        </w:rPr>
      </w:pPr>
    </w:p>
    <w:p w14:paraId="583F45E8" w14:textId="2898E823" w:rsidR="004F7FD8" w:rsidRPr="00135163" w:rsidRDefault="004F7FD8" w:rsidP="00B54276">
      <w:pPr>
        <w:rPr>
          <w:b/>
          <w:sz w:val="28"/>
          <w:szCs w:val="28"/>
        </w:rPr>
      </w:pPr>
    </w:p>
    <w:p w14:paraId="0D0E4F19" w14:textId="78FD3763" w:rsidR="004F7FD8" w:rsidRPr="00135163" w:rsidRDefault="004F7FD8" w:rsidP="00B54276">
      <w:pPr>
        <w:rPr>
          <w:b/>
          <w:sz w:val="28"/>
          <w:szCs w:val="28"/>
        </w:rPr>
      </w:pPr>
    </w:p>
    <w:p w14:paraId="2542D1D8" w14:textId="0F790F22" w:rsidR="004F7FD8" w:rsidRPr="00135163" w:rsidRDefault="004F7FD8" w:rsidP="00B54276">
      <w:pPr>
        <w:rPr>
          <w:b/>
          <w:sz w:val="28"/>
          <w:szCs w:val="28"/>
        </w:rPr>
      </w:pPr>
    </w:p>
    <w:p w14:paraId="32463FA7" w14:textId="4C04BB44" w:rsidR="004F7FD8" w:rsidRPr="00135163" w:rsidRDefault="004F7FD8" w:rsidP="00B54276">
      <w:pPr>
        <w:rPr>
          <w:b/>
          <w:sz w:val="28"/>
          <w:szCs w:val="28"/>
        </w:rPr>
      </w:pPr>
    </w:p>
    <w:p w14:paraId="6C90F21F" w14:textId="0FA587F9" w:rsidR="004F7FD8" w:rsidRPr="00135163" w:rsidRDefault="004F7FD8" w:rsidP="00B54276">
      <w:pPr>
        <w:rPr>
          <w:b/>
          <w:sz w:val="28"/>
          <w:szCs w:val="28"/>
        </w:rPr>
      </w:pPr>
    </w:p>
    <w:p w14:paraId="5C5E26E9" w14:textId="23078F1D" w:rsidR="004F7FD8" w:rsidRPr="00135163" w:rsidRDefault="004F7FD8" w:rsidP="00B54276">
      <w:pPr>
        <w:rPr>
          <w:b/>
          <w:sz w:val="28"/>
          <w:szCs w:val="28"/>
        </w:rPr>
      </w:pPr>
    </w:p>
    <w:p w14:paraId="740A1689" w14:textId="26C50E6A" w:rsidR="004F7FD8" w:rsidRPr="00135163" w:rsidRDefault="004F7FD8" w:rsidP="00B54276">
      <w:pPr>
        <w:rPr>
          <w:b/>
          <w:sz w:val="28"/>
          <w:szCs w:val="28"/>
        </w:rPr>
      </w:pPr>
    </w:p>
    <w:p w14:paraId="70C6C30F" w14:textId="45AA6AFE" w:rsidR="0083506B" w:rsidRPr="00135163" w:rsidRDefault="0083506B" w:rsidP="00B54276">
      <w:pPr>
        <w:rPr>
          <w:b/>
          <w:sz w:val="28"/>
          <w:szCs w:val="28"/>
        </w:rPr>
      </w:pPr>
    </w:p>
    <w:p w14:paraId="35D76B5D" w14:textId="40A25D2E" w:rsidR="0083506B" w:rsidRPr="00135163" w:rsidRDefault="0083506B" w:rsidP="00B54276">
      <w:pPr>
        <w:rPr>
          <w:b/>
          <w:sz w:val="28"/>
          <w:szCs w:val="28"/>
        </w:rPr>
      </w:pPr>
    </w:p>
    <w:p w14:paraId="2FDD78F1" w14:textId="297CF1D1" w:rsidR="00E02075" w:rsidRPr="00135163" w:rsidRDefault="00E02075" w:rsidP="00B54276">
      <w:pPr>
        <w:rPr>
          <w:b/>
          <w:sz w:val="28"/>
          <w:szCs w:val="28"/>
        </w:rPr>
      </w:pPr>
    </w:p>
    <w:p w14:paraId="3955A6DC" w14:textId="77777777" w:rsidR="00E02075" w:rsidRPr="00135163" w:rsidRDefault="00E02075" w:rsidP="00B54276">
      <w:pPr>
        <w:rPr>
          <w:b/>
          <w:sz w:val="28"/>
          <w:szCs w:val="28"/>
        </w:rPr>
      </w:pPr>
    </w:p>
    <w:p w14:paraId="12ACB5BD" w14:textId="77777777" w:rsidR="0083506B" w:rsidRPr="00135163" w:rsidRDefault="0083506B" w:rsidP="00B54276">
      <w:pPr>
        <w:rPr>
          <w:b/>
          <w:sz w:val="28"/>
          <w:szCs w:val="28"/>
        </w:rPr>
      </w:pPr>
    </w:p>
    <w:p w14:paraId="15490D04" w14:textId="77777777" w:rsidR="0083506B" w:rsidRPr="00135163" w:rsidRDefault="0083506B" w:rsidP="00B54276">
      <w:pPr>
        <w:rPr>
          <w:b/>
          <w:sz w:val="28"/>
          <w:szCs w:val="28"/>
        </w:rPr>
      </w:pPr>
    </w:p>
    <w:p w14:paraId="678DDEE5" w14:textId="658E2954" w:rsidR="004F7FD8" w:rsidRPr="00135163" w:rsidRDefault="004F7FD8" w:rsidP="00B54276">
      <w:pPr>
        <w:rPr>
          <w:b/>
          <w:sz w:val="28"/>
          <w:szCs w:val="28"/>
        </w:rPr>
      </w:pPr>
    </w:p>
    <w:p w14:paraId="19D475CD" w14:textId="77777777" w:rsidR="005B440F" w:rsidRPr="00135163" w:rsidRDefault="005B440F" w:rsidP="00B54276">
      <w:pPr>
        <w:rPr>
          <w:b/>
          <w:sz w:val="28"/>
          <w:szCs w:val="28"/>
        </w:rPr>
      </w:pPr>
    </w:p>
    <w:p w14:paraId="2D3FDF03" w14:textId="065B4F69" w:rsidR="004F7FD8" w:rsidRPr="00135163" w:rsidRDefault="004F7FD8" w:rsidP="00B54276">
      <w:pPr>
        <w:rPr>
          <w:b/>
          <w:sz w:val="28"/>
          <w:szCs w:val="28"/>
        </w:rPr>
      </w:pPr>
    </w:p>
    <w:p w14:paraId="5F3E2369" w14:textId="7B2AF3E8" w:rsidR="00397588" w:rsidRPr="00397588" w:rsidRDefault="00A0082F">
      <w:pPr>
        <w:spacing w:after="200" w:line="276" w:lineRule="auto"/>
      </w:pPr>
      <w:r w:rsidRPr="00135163">
        <w:rPr>
          <w:rFonts w:eastAsia="Times New Roman"/>
        </w:rPr>
        <w:br/>
      </w:r>
      <w:r w:rsidRPr="00135163">
        <w:rPr>
          <w:rFonts w:eastAsia="Times New Roman"/>
        </w:rPr>
        <w:br/>
      </w:r>
      <w:sdt>
        <w:sdtPr>
          <w:rPr>
            <w:lang w:val="en-US"/>
          </w:rPr>
          <w:tag w:val="officeatworkDocumentPart: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"/>
          <w:id w:val="1057981857"/>
          <w:lock w:val="sdtLocked"/>
          <w:placeholder>
            <w:docPart w:val="1664BA428436F94ABFA03C709F26A16A"/>
          </w:placeholder>
        </w:sdtPr>
        <w:sdtContent>
          <w:r w:rsidR="00005F7D">
            <w:rPr>
              <w:rFonts w:eastAsia="Times New Roman"/>
              <w:b/>
              <w:bCs/>
            </w:rPr>
            <w:t>Nabil Mikhael</w:t>
          </w:r>
        </w:sdtContent>
      </w:sdt>
      <w:r w:rsidR="00135163" w:rsidRPr="00135163">
        <w:br/>
      </w:r>
      <w:sdt>
        <w:sdtPr>
          <w:rPr>
            <w:lang w:val="en-US"/>
          </w:rPr>
          <w:alias w:val="Weitere Verfasser/innnen"/>
          <w:tag w:val="officeatworkDocumentPart: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"/>
          <w:id w:val="1278298587"/>
          <w:placeholder>
            <w:docPart w:val="9B50DCE69937594D80BA1508C88F64FF"/>
          </w:placeholder>
        </w:sdtPr>
        <w:sdtContent>
          <w:r w:rsidR="00D87473">
            <w:rPr>
              <w:rFonts w:eastAsia="Times New Roman"/>
            </w:rPr>
            <w:t>[Weitere Verfasser*innen]</w:t>
          </w:r>
          <w:r w:rsidR="00D87473">
            <w:rPr>
              <w:rFonts w:eastAsia="Times New Roman"/>
            </w:rPr>
            <w:br/>
            <w:t xml:space="preserve">  </w:t>
          </w:r>
        </w:sdtContent>
      </w:sdt>
    </w:p>
    <w:p w14:paraId="76B399E5" w14:textId="6B421DA0" w:rsidR="00B54276" w:rsidRPr="00135163" w:rsidRDefault="00000000">
      <w:pPr>
        <w:spacing w:after="200" w:line="276" w:lineRule="auto"/>
      </w:pPr>
      <w:sdt>
        <w:sdtPr>
          <w:rPr>
            <w:lang w:val="en-US"/>
          </w:rPr>
          <w:tag w:val="officeatworkDocumentPart: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"/>
          <w:id w:val="532538006"/>
          <w:lock w:val="sdtLocked"/>
          <w:placeholder>
            <w:docPart w:val="DefaultPlaceholder_-1854013440"/>
          </w:placeholder>
        </w:sdtPr>
        <w:sdtContent>
          <w:r w:rsidR="00D87473">
            <w:rPr>
              <w:rFonts w:eastAsia="Times New Roman"/>
            </w:rPr>
            <w:br/>
            <w:t xml:space="preserve">Windisch, 23. Dezember 2023 </w:t>
          </w:r>
          <w:r w:rsidR="00D87473">
            <w:rPr>
              <w:rFonts w:eastAsia="Times New Roman"/>
            </w:rPr>
            <w:br/>
            <w:t> </w:t>
          </w:r>
        </w:sdtContent>
      </w:sdt>
      <w:r w:rsidR="00B54276" w:rsidRPr="00135163">
        <w:br w:type="page"/>
      </w:r>
    </w:p>
    <w:p w14:paraId="56FC8E99" w14:textId="378FD31C" w:rsidR="00B54276" w:rsidRPr="0076091D" w:rsidRDefault="00000000" w:rsidP="0076091D">
      <w:pPr>
        <w:pStyle w:val="seitentitel"/>
        <w:divId w:val="1716538846"/>
      </w:pPr>
      <w:sdt>
        <w:sdtPr>
          <w:tag w:val="officeatworkDocumentPart: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"/>
          <w:id w:val="-1141730918"/>
          <w:placeholder>
            <w:docPart w:val="E59B01D71231174B98973FA5AD568B02"/>
          </w:placeholder>
        </w:sdtPr>
        <w:sdtContent>
          <w:r w:rsidR="00D87473">
            <w:rPr>
              <w:rFonts w:eastAsia="Times New Roman"/>
            </w:rPr>
            <w:t>Inhaltsverzeichnis</w:t>
          </w:r>
        </w:sdtContent>
      </w:sdt>
    </w:p>
    <w:p w14:paraId="31F771E1" w14:textId="77777777" w:rsidR="00B54276" w:rsidRPr="00595194" w:rsidRDefault="00B54276" w:rsidP="00B54276">
      <w:pPr>
        <w:divId w:val="1716538846"/>
        <w:rPr>
          <w:b/>
          <w:sz w:val="28"/>
          <w:szCs w:val="28"/>
        </w:rPr>
      </w:pPr>
    </w:p>
    <w:sdt>
      <w:sdtPr>
        <w:rPr>
          <w:noProof w:val="0"/>
          <w:lang w:val="de-DE"/>
        </w:rPr>
        <w:id w:val="-367982588"/>
        <w:docPartObj>
          <w:docPartGallery w:val="Table of Contents"/>
          <w:docPartUnique/>
        </w:docPartObj>
      </w:sdtPr>
      <w:sdtEndPr>
        <w:rPr>
          <w:b/>
          <w:bCs/>
        </w:rPr>
      </w:sdtEndPr>
      <w:sdtContent>
        <w:p w14:paraId="4E510C01" w14:textId="4C22C45E" w:rsidR="002A2B43" w:rsidRDefault="00B54276" w:rsidP="002A2B43">
          <w:pPr>
            <w:pStyle w:val="Verzeichnis1"/>
            <w:divId w:val="1716538846"/>
            <w:rPr>
              <w:rFonts w:asciiTheme="minorHAnsi" w:eastAsiaTheme="minorEastAsia" w:hAnsiTheme="minorHAnsi"/>
              <w:kern w:val="2"/>
              <w:sz w:val="24"/>
              <w:szCs w:val="24"/>
              <w:lang w:eastAsia="de-DE"/>
              <w14:ligatures w14:val="standardContextual"/>
            </w:rPr>
          </w:pPr>
          <w:r>
            <w:fldChar w:fldCharType="begin"/>
          </w:r>
          <w:r>
            <w:instrText xml:space="preserve"> TOC \o "1-3" \h \z \u </w:instrText>
          </w:r>
          <w:r>
            <w:fldChar w:fldCharType="separate"/>
          </w:r>
          <w:hyperlink w:anchor="_Toc154503662" w:history="1">
            <w:r w:rsidR="002A2B43" w:rsidRPr="000135E9">
              <w:rPr>
                <w:rStyle w:val="Hyperlink"/>
              </w:rPr>
              <w:t>1</w:t>
            </w:r>
            <w:r w:rsidR="002A2B43">
              <w:rPr>
                <w:rFonts w:asciiTheme="minorHAnsi" w:eastAsiaTheme="minorEastAsia" w:hAnsiTheme="minorHAnsi"/>
                <w:kern w:val="2"/>
                <w:sz w:val="24"/>
                <w:szCs w:val="24"/>
                <w:lang w:eastAsia="de-DE"/>
                <w14:ligatures w14:val="standardContextual"/>
              </w:rPr>
              <w:tab/>
            </w:r>
            <w:r w:rsidR="002A2B43" w:rsidRPr="000135E9">
              <w:rPr>
                <w:rStyle w:val="Hyperlink"/>
              </w:rPr>
              <w:t>Aufgabenstellung</w:t>
            </w:r>
            <w:r w:rsidR="002A2B43">
              <w:rPr>
                <w:webHidden/>
              </w:rPr>
              <w:tab/>
            </w:r>
            <w:r w:rsidR="002A2B43">
              <w:rPr>
                <w:webHidden/>
              </w:rPr>
              <w:fldChar w:fldCharType="begin"/>
            </w:r>
            <w:r w:rsidR="002A2B43">
              <w:rPr>
                <w:webHidden/>
              </w:rPr>
              <w:instrText xml:space="preserve"> PAGEREF _Toc154503662 \h </w:instrText>
            </w:r>
            <w:r w:rsidR="002A2B43">
              <w:rPr>
                <w:webHidden/>
              </w:rPr>
            </w:r>
            <w:r w:rsidR="002A2B43">
              <w:rPr>
                <w:webHidden/>
              </w:rPr>
              <w:fldChar w:fldCharType="separate"/>
            </w:r>
            <w:r w:rsidR="002A2B43">
              <w:rPr>
                <w:webHidden/>
              </w:rPr>
              <w:t>3</w:t>
            </w:r>
            <w:r w:rsidR="002A2B43">
              <w:rPr>
                <w:webHidden/>
              </w:rPr>
              <w:fldChar w:fldCharType="end"/>
            </w:r>
          </w:hyperlink>
        </w:p>
        <w:p w14:paraId="1646626D" w14:textId="19AFC3B0" w:rsidR="002A2B43" w:rsidRDefault="002A2B43" w:rsidP="002A2B43">
          <w:pPr>
            <w:pStyle w:val="Verzeichnis1"/>
            <w:divId w:val="1716538846"/>
            <w:rPr>
              <w:rFonts w:asciiTheme="minorHAnsi" w:eastAsiaTheme="minorEastAsia" w:hAnsiTheme="minorHAnsi"/>
              <w:kern w:val="2"/>
              <w:sz w:val="24"/>
              <w:szCs w:val="24"/>
              <w:lang w:eastAsia="de-DE"/>
              <w14:ligatures w14:val="standardContextual"/>
            </w:rPr>
          </w:pPr>
          <w:hyperlink w:anchor="_Toc154503663" w:history="1">
            <w:r w:rsidRPr="000135E9">
              <w:rPr>
                <w:rStyle w:val="Hyperlink"/>
              </w:rPr>
              <w:t>2</w:t>
            </w:r>
            <w:r>
              <w:rPr>
                <w:rFonts w:asciiTheme="minorHAnsi" w:eastAsiaTheme="minorEastAsia" w:hAnsiTheme="minorHAnsi"/>
                <w:kern w:val="2"/>
                <w:sz w:val="24"/>
                <w:szCs w:val="24"/>
                <w:lang w:eastAsia="de-DE"/>
                <w14:ligatures w14:val="standardContextual"/>
              </w:rPr>
              <w:tab/>
            </w:r>
            <w:r w:rsidRPr="000135E9">
              <w:rPr>
                <w:rStyle w:val="Hyperlink"/>
              </w:rPr>
              <w:t>Projektgrundlagen</w:t>
            </w:r>
            <w:r>
              <w:rPr>
                <w:webHidden/>
              </w:rPr>
              <w:tab/>
            </w:r>
            <w:r>
              <w:rPr>
                <w:webHidden/>
              </w:rPr>
              <w:fldChar w:fldCharType="begin"/>
            </w:r>
            <w:r>
              <w:rPr>
                <w:webHidden/>
              </w:rPr>
              <w:instrText xml:space="preserve"> PAGEREF _Toc154503663 \h </w:instrText>
            </w:r>
            <w:r>
              <w:rPr>
                <w:webHidden/>
              </w:rPr>
            </w:r>
            <w:r>
              <w:rPr>
                <w:webHidden/>
              </w:rPr>
              <w:fldChar w:fldCharType="separate"/>
            </w:r>
            <w:r>
              <w:rPr>
                <w:webHidden/>
              </w:rPr>
              <w:t>3</w:t>
            </w:r>
            <w:r>
              <w:rPr>
                <w:webHidden/>
              </w:rPr>
              <w:fldChar w:fldCharType="end"/>
            </w:r>
          </w:hyperlink>
        </w:p>
        <w:p w14:paraId="253A9DD5" w14:textId="423A0BD5" w:rsidR="002A2B43" w:rsidRDefault="002A2B43" w:rsidP="002A2B43">
          <w:pPr>
            <w:pStyle w:val="Verzeichnis1"/>
            <w:divId w:val="1716538846"/>
            <w:rPr>
              <w:rFonts w:asciiTheme="minorHAnsi" w:eastAsiaTheme="minorEastAsia" w:hAnsiTheme="minorHAnsi"/>
              <w:kern w:val="2"/>
              <w:sz w:val="24"/>
              <w:szCs w:val="24"/>
              <w:lang w:eastAsia="de-DE"/>
              <w14:ligatures w14:val="standardContextual"/>
            </w:rPr>
          </w:pPr>
          <w:hyperlink w:anchor="_Toc154503664" w:history="1">
            <w:r w:rsidRPr="000135E9">
              <w:rPr>
                <w:rStyle w:val="Hyperlink"/>
              </w:rPr>
              <w:t>3</w:t>
            </w:r>
            <w:r>
              <w:rPr>
                <w:rFonts w:asciiTheme="minorHAnsi" w:eastAsiaTheme="minorEastAsia" w:hAnsiTheme="minorHAnsi"/>
                <w:kern w:val="2"/>
                <w:sz w:val="24"/>
                <w:szCs w:val="24"/>
                <w:lang w:eastAsia="de-DE"/>
                <w14:ligatures w14:val="standardContextual"/>
              </w:rPr>
              <w:tab/>
            </w:r>
            <w:r w:rsidRPr="000135E9">
              <w:rPr>
                <w:rStyle w:val="Hyperlink"/>
              </w:rPr>
              <w:t>Ablaufdiagramm</w:t>
            </w:r>
            <w:r>
              <w:rPr>
                <w:webHidden/>
              </w:rPr>
              <w:tab/>
            </w:r>
            <w:r>
              <w:rPr>
                <w:webHidden/>
              </w:rPr>
              <w:fldChar w:fldCharType="begin"/>
            </w:r>
            <w:r>
              <w:rPr>
                <w:webHidden/>
              </w:rPr>
              <w:instrText xml:space="preserve"> PAGEREF _Toc154503664 \h </w:instrText>
            </w:r>
            <w:r>
              <w:rPr>
                <w:webHidden/>
              </w:rPr>
            </w:r>
            <w:r>
              <w:rPr>
                <w:webHidden/>
              </w:rPr>
              <w:fldChar w:fldCharType="separate"/>
            </w:r>
            <w:r>
              <w:rPr>
                <w:webHidden/>
              </w:rPr>
              <w:t>4</w:t>
            </w:r>
            <w:r>
              <w:rPr>
                <w:webHidden/>
              </w:rPr>
              <w:fldChar w:fldCharType="end"/>
            </w:r>
          </w:hyperlink>
        </w:p>
        <w:p w14:paraId="54C5AAA0" w14:textId="42E38E77" w:rsidR="002A2B43" w:rsidRDefault="002A2B43" w:rsidP="002A2B43">
          <w:pPr>
            <w:pStyle w:val="Verzeichnis1"/>
            <w:divId w:val="1716538846"/>
            <w:rPr>
              <w:rFonts w:asciiTheme="minorHAnsi" w:eastAsiaTheme="minorEastAsia" w:hAnsiTheme="minorHAnsi"/>
              <w:kern w:val="2"/>
              <w:sz w:val="24"/>
              <w:szCs w:val="24"/>
              <w:lang w:eastAsia="de-DE"/>
              <w14:ligatures w14:val="standardContextual"/>
            </w:rPr>
          </w:pPr>
          <w:hyperlink w:anchor="_Toc154503665" w:history="1">
            <w:r w:rsidRPr="000135E9">
              <w:rPr>
                <w:rStyle w:val="Hyperlink"/>
              </w:rPr>
              <w:t>4</w:t>
            </w:r>
            <w:r>
              <w:rPr>
                <w:rFonts w:asciiTheme="minorHAnsi" w:eastAsiaTheme="minorEastAsia" w:hAnsiTheme="minorHAnsi"/>
                <w:kern w:val="2"/>
                <w:sz w:val="24"/>
                <w:szCs w:val="24"/>
                <w:lang w:eastAsia="de-DE"/>
                <w14:ligatures w14:val="standardContextual"/>
              </w:rPr>
              <w:tab/>
            </w:r>
            <w:r w:rsidRPr="000135E9">
              <w:rPr>
                <w:rStyle w:val="Hyperlink"/>
              </w:rPr>
              <w:t>Explorative Datenanalyse</w:t>
            </w:r>
            <w:r>
              <w:rPr>
                <w:webHidden/>
              </w:rPr>
              <w:tab/>
            </w:r>
            <w:r>
              <w:rPr>
                <w:webHidden/>
              </w:rPr>
              <w:fldChar w:fldCharType="begin"/>
            </w:r>
            <w:r>
              <w:rPr>
                <w:webHidden/>
              </w:rPr>
              <w:instrText xml:space="preserve"> PAGEREF _Toc154503665 \h </w:instrText>
            </w:r>
            <w:r>
              <w:rPr>
                <w:webHidden/>
              </w:rPr>
            </w:r>
            <w:r>
              <w:rPr>
                <w:webHidden/>
              </w:rPr>
              <w:fldChar w:fldCharType="separate"/>
            </w:r>
            <w:r>
              <w:rPr>
                <w:webHidden/>
              </w:rPr>
              <w:t>4</w:t>
            </w:r>
            <w:r>
              <w:rPr>
                <w:webHidden/>
              </w:rPr>
              <w:fldChar w:fldCharType="end"/>
            </w:r>
          </w:hyperlink>
        </w:p>
        <w:p w14:paraId="3E2FA972" w14:textId="1F27BD15" w:rsidR="002A2B43" w:rsidRDefault="002A2B43" w:rsidP="002A2B43">
          <w:pPr>
            <w:pStyle w:val="Verzeichnis1"/>
            <w:divId w:val="1716538846"/>
            <w:rPr>
              <w:rFonts w:asciiTheme="minorHAnsi" w:eastAsiaTheme="minorEastAsia" w:hAnsiTheme="minorHAnsi"/>
              <w:kern w:val="2"/>
              <w:sz w:val="24"/>
              <w:szCs w:val="24"/>
              <w:lang w:eastAsia="de-DE"/>
              <w14:ligatures w14:val="standardContextual"/>
            </w:rPr>
          </w:pPr>
          <w:hyperlink w:anchor="_Toc154503666" w:history="1">
            <w:r w:rsidRPr="000135E9">
              <w:rPr>
                <w:rStyle w:val="Hyperlink"/>
              </w:rPr>
              <w:t>5</w:t>
            </w:r>
            <w:r>
              <w:rPr>
                <w:rFonts w:asciiTheme="minorHAnsi" w:eastAsiaTheme="minorEastAsia" w:hAnsiTheme="minorHAnsi"/>
                <w:kern w:val="2"/>
                <w:sz w:val="24"/>
                <w:szCs w:val="24"/>
                <w:lang w:eastAsia="de-DE"/>
                <w14:ligatures w14:val="standardContextual"/>
              </w:rPr>
              <w:tab/>
            </w:r>
            <w:r w:rsidRPr="000135E9">
              <w:rPr>
                <w:rStyle w:val="Hyperlink"/>
              </w:rPr>
              <w:t>Bestimmung Zufallsvariablen und Verteilungen</w:t>
            </w:r>
            <w:r>
              <w:rPr>
                <w:webHidden/>
              </w:rPr>
              <w:tab/>
            </w:r>
            <w:r>
              <w:rPr>
                <w:webHidden/>
              </w:rPr>
              <w:fldChar w:fldCharType="begin"/>
            </w:r>
            <w:r>
              <w:rPr>
                <w:webHidden/>
              </w:rPr>
              <w:instrText xml:space="preserve"> PAGEREF _Toc154503666 \h </w:instrText>
            </w:r>
            <w:r>
              <w:rPr>
                <w:webHidden/>
              </w:rPr>
            </w:r>
            <w:r>
              <w:rPr>
                <w:webHidden/>
              </w:rPr>
              <w:fldChar w:fldCharType="separate"/>
            </w:r>
            <w:r>
              <w:rPr>
                <w:webHidden/>
              </w:rPr>
              <w:t>7</w:t>
            </w:r>
            <w:r>
              <w:rPr>
                <w:webHidden/>
              </w:rPr>
              <w:fldChar w:fldCharType="end"/>
            </w:r>
          </w:hyperlink>
        </w:p>
        <w:p w14:paraId="458454C7" w14:textId="4A026D6F" w:rsidR="002A2B43" w:rsidRDefault="002A2B43" w:rsidP="002A2B43">
          <w:pPr>
            <w:pStyle w:val="Verzeichnis1"/>
            <w:divId w:val="1716538846"/>
            <w:rPr>
              <w:rFonts w:asciiTheme="minorHAnsi" w:eastAsiaTheme="minorEastAsia" w:hAnsiTheme="minorHAnsi"/>
              <w:kern w:val="2"/>
              <w:sz w:val="24"/>
              <w:szCs w:val="24"/>
              <w:lang w:eastAsia="de-DE"/>
              <w14:ligatures w14:val="standardContextual"/>
            </w:rPr>
          </w:pPr>
          <w:hyperlink w:anchor="_Toc154503667" w:history="1">
            <w:r w:rsidRPr="000135E9">
              <w:rPr>
                <w:rStyle w:val="Hyperlink"/>
              </w:rPr>
              <w:t>6</w:t>
            </w:r>
            <w:r>
              <w:rPr>
                <w:rFonts w:asciiTheme="minorHAnsi" w:eastAsiaTheme="minorEastAsia" w:hAnsiTheme="minorHAnsi"/>
                <w:kern w:val="2"/>
                <w:sz w:val="24"/>
                <w:szCs w:val="24"/>
                <w:lang w:eastAsia="de-DE"/>
                <w14:ligatures w14:val="standardContextual"/>
              </w:rPr>
              <w:tab/>
            </w:r>
            <w:r w:rsidRPr="000135E9">
              <w:rPr>
                <w:rStyle w:val="Hyperlink"/>
              </w:rPr>
              <w:t>Berechnung Todeswahrscheinlichkeit</w:t>
            </w:r>
            <w:r>
              <w:rPr>
                <w:webHidden/>
              </w:rPr>
              <w:tab/>
            </w:r>
            <w:r>
              <w:rPr>
                <w:webHidden/>
              </w:rPr>
              <w:fldChar w:fldCharType="begin"/>
            </w:r>
            <w:r>
              <w:rPr>
                <w:webHidden/>
              </w:rPr>
              <w:instrText xml:space="preserve"> PAGEREF _Toc154503667 \h </w:instrText>
            </w:r>
            <w:r>
              <w:rPr>
                <w:webHidden/>
              </w:rPr>
            </w:r>
            <w:r>
              <w:rPr>
                <w:webHidden/>
              </w:rPr>
              <w:fldChar w:fldCharType="separate"/>
            </w:r>
            <w:r>
              <w:rPr>
                <w:webHidden/>
              </w:rPr>
              <w:t>8</w:t>
            </w:r>
            <w:r>
              <w:rPr>
                <w:webHidden/>
              </w:rPr>
              <w:fldChar w:fldCharType="end"/>
            </w:r>
          </w:hyperlink>
        </w:p>
        <w:p w14:paraId="00B53262" w14:textId="649DE386" w:rsidR="002A2B43" w:rsidRDefault="002A2B43" w:rsidP="002A2B43">
          <w:pPr>
            <w:pStyle w:val="Verzeichnis1"/>
            <w:divId w:val="1716538846"/>
            <w:rPr>
              <w:rFonts w:asciiTheme="minorHAnsi" w:eastAsiaTheme="minorEastAsia" w:hAnsiTheme="minorHAnsi"/>
              <w:kern w:val="2"/>
              <w:sz w:val="24"/>
              <w:szCs w:val="24"/>
              <w:lang w:eastAsia="de-DE"/>
              <w14:ligatures w14:val="standardContextual"/>
            </w:rPr>
          </w:pPr>
          <w:hyperlink w:anchor="_Toc154503668" w:history="1">
            <w:r w:rsidRPr="000135E9">
              <w:rPr>
                <w:rStyle w:val="Hyperlink"/>
              </w:rPr>
              <w:t>7</w:t>
            </w:r>
            <w:r>
              <w:rPr>
                <w:rFonts w:asciiTheme="minorHAnsi" w:eastAsiaTheme="minorEastAsia" w:hAnsiTheme="minorHAnsi"/>
                <w:kern w:val="2"/>
                <w:sz w:val="24"/>
                <w:szCs w:val="24"/>
                <w:lang w:eastAsia="de-DE"/>
                <w14:ligatures w14:val="standardContextual"/>
              </w:rPr>
              <w:tab/>
            </w:r>
            <w:r w:rsidRPr="000135E9">
              <w:rPr>
                <w:rStyle w:val="Hyperlink"/>
              </w:rPr>
              <w:t>Monte Carlo Simulation</w:t>
            </w:r>
            <w:r>
              <w:rPr>
                <w:webHidden/>
              </w:rPr>
              <w:tab/>
            </w:r>
            <w:r>
              <w:rPr>
                <w:webHidden/>
              </w:rPr>
              <w:fldChar w:fldCharType="begin"/>
            </w:r>
            <w:r>
              <w:rPr>
                <w:webHidden/>
              </w:rPr>
              <w:instrText xml:space="preserve"> PAGEREF _Toc154503668 \h </w:instrText>
            </w:r>
            <w:r>
              <w:rPr>
                <w:webHidden/>
              </w:rPr>
            </w:r>
            <w:r>
              <w:rPr>
                <w:webHidden/>
              </w:rPr>
              <w:fldChar w:fldCharType="separate"/>
            </w:r>
            <w:r>
              <w:rPr>
                <w:webHidden/>
              </w:rPr>
              <w:t>10</w:t>
            </w:r>
            <w:r>
              <w:rPr>
                <w:webHidden/>
              </w:rPr>
              <w:fldChar w:fldCharType="end"/>
            </w:r>
          </w:hyperlink>
        </w:p>
        <w:p w14:paraId="425A9625" w14:textId="73F2E79E" w:rsidR="002A2B43" w:rsidRDefault="002A2B43" w:rsidP="002A2B43">
          <w:pPr>
            <w:pStyle w:val="Verzeichnis1"/>
            <w:divId w:val="1716538846"/>
            <w:rPr>
              <w:rFonts w:asciiTheme="minorHAnsi" w:eastAsiaTheme="minorEastAsia" w:hAnsiTheme="minorHAnsi"/>
              <w:kern w:val="2"/>
              <w:sz w:val="24"/>
              <w:szCs w:val="24"/>
              <w:lang w:eastAsia="de-DE"/>
              <w14:ligatures w14:val="standardContextual"/>
            </w:rPr>
          </w:pPr>
          <w:hyperlink w:anchor="_Toc154503669" w:history="1">
            <w:r w:rsidRPr="000135E9">
              <w:rPr>
                <w:rStyle w:val="Hyperlink"/>
              </w:rPr>
              <w:t>8</w:t>
            </w:r>
            <w:r>
              <w:rPr>
                <w:rFonts w:asciiTheme="minorHAnsi" w:eastAsiaTheme="minorEastAsia" w:hAnsiTheme="minorHAnsi"/>
                <w:kern w:val="2"/>
                <w:sz w:val="24"/>
                <w:szCs w:val="24"/>
                <w:lang w:eastAsia="de-DE"/>
                <w14:ligatures w14:val="standardContextual"/>
              </w:rPr>
              <w:tab/>
            </w:r>
            <w:r w:rsidRPr="000135E9">
              <w:rPr>
                <w:rStyle w:val="Hyperlink"/>
              </w:rPr>
              <w:t>Empfehlungen an den Kantonsingenieur</w:t>
            </w:r>
            <w:r>
              <w:rPr>
                <w:webHidden/>
              </w:rPr>
              <w:tab/>
            </w:r>
            <w:r>
              <w:rPr>
                <w:webHidden/>
              </w:rPr>
              <w:fldChar w:fldCharType="begin"/>
            </w:r>
            <w:r>
              <w:rPr>
                <w:webHidden/>
              </w:rPr>
              <w:instrText xml:space="preserve"> PAGEREF _Toc154503669 \h </w:instrText>
            </w:r>
            <w:r>
              <w:rPr>
                <w:webHidden/>
              </w:rPr>
            </w:r>
            <w:r>
              <w:rPr>
                <w:webHidden/>
              </w:rPr>
              <w:fldChar w:fldCharType="separate"/>
            </w:r>
            <w:r>
              <w:rPr>
                <w:webHidden/>
              </w:rPr>
              <w:t>10</w:t>
            </w:r>
            <w:r>
              <w:rPr>
                <w:webHidden/>
              </w:rPr>
              <w:fldChar w:fldCharType="end"/>
            </w:r>
          </w:hyperlink>
        </w:p>
        <w:p w14:paraId="44FAEF3B" w14:textId="283EDA4B" w:rsidR="00B54276" w:rsidRDefault="00B54276" w:rsidP="002A2B43">
          <w:pPr>
            <w:tabs>
              <w:tab w:val="right" w:pos="9923"/>
            </w:tabs>
            <w:divId w:val="1716538846"/>
          </w:pPr>
          <w:r>
            <w:rPr>
              <w:b/>
              <w:bCs/>
              <w:lang w:val="de-DE"/>
            </w:rPr>
            <w:fldChar w:fldCharType="end"/>
          </w:r>
        </w:p>
      </w:sdtContent>
    </w:sdt>
    <w:p w14:paraId="5FD082DD" w14:textId="64084202" w:rsidR="00B54276" w:rsidRDefault="00B54276">
      <w:pPr>
        <w:spacing w:after="200" w:line="276" w:lineRule="auto"/>
        <w:rPr>
          <w:lang w:val="en-US"/>
        </w:rPr>
      </w:pPr>
      <w:r>
        <w:rPr>
          <w:lang w:val="en-US"/>
        </w:rPr>
        <w:br w:type="page"/>
      </w:r>
    </w:p>
    <w:p w14:paraId="6A1F06B4" w14:textId="7F207653" w:rsidR="00B54276" w:rsidRDefault="00D87473" w:rsidP="00B4764E">
      <w:pPr>
        <w:pStyle w:val="berschrift1"/>
        <w:divId w:val="1716538846"/>
      </w:pPr>
      <w:bookmarkStart w:id="0" w:name="_Toc154503662"/>
      <w:r>
        <w:lastRenderedPageBreak/>
        <w:t>Aufgabenstellung</w:t>
      </w:r>
      <w:bookmarkEnd w:id="0"/>
    </w:p>
    <w:p w14:paraId="41F031BC" w14:textId="77777777" w:rsidR="00D1064F" w:rsidRDefault="00D1064F" w:rsidP="00D1064F">
      <w:pPr>
        <w:divId w:val="1716538846"/>
      </w:pPr>
    </w:p>
    <w:p w14:paraId="4676052F" w14:textId="77777777" w:rsidR="00D1064F" w:rsidRDefault="00D1064F" w:rsidP="00D1064F">
      <w:pPr>
        <w:divId w:val="1716538846"/>
      </w:pPr>
      <w:r w:rsidRPr="00D1064F">
        <w:t xml:space="preserve">Die Kantonsstrasse unterhalb </w:t>
      </w:r>
      <w:proofErr w:type="spellStart"/>
      <w:r w:rsidRPr="00D1064F">
        <w:t>Schiers</w:t>
      </w:r>
      <w:proofErr w:type="spellEnd"/>
      <w:r w:rsidRPr="00D1064F">
        <w:t xml:space="preserve"> (GR) ist vom Steinschlag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w:t>
      </w:r>
    </w:p>
    <w:p w14:paraId="19632AC2" w14:textId="77777777" w:rsidR="00D1064F" w:rsidRPr="00D1064F" w:rsidRDefault="00D1064F" w:rsidP="00D1064F">
      <w:pPr>
        <w:divId w:val="1716538846"/>
      </w:pPr>
    </w:p>
    <w:p w14:paraId="38B1B59D" w14:textId="77777777" w:rsidR="00D1064F" w:rsidRPr="00D1064F" w:rsidRDefault="00D1064F" w:rsidP="00D1064F">
      <w:pPr>
        <w:divId w:val="1716538846"/>
      </w:pPr>
      <w:r w:rsidRPr="00D1064F">
        <w:t xml:space="preserve">In den letzten Monaten haben sich mehrere Steinschlagereignisse ereignet.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sie beauftragt, anhand von vorhanden Daten die Wahrscheinlichkeit eines Todesfalls zu berechnen und eine Empfehlung bezüglich der Schliessung </w:t>
      </w:r>
      <w:proofErr w:type="spellStart"/>
      <w:r w:rsidRPr="00D1064F">
        <w:t>bzw</w:t>
      </w:r>
      <w:proofErr w:type="spellEnd"/>
      <w:r w:rsidRPr="00D1064F">
        <w:t xml:space="preserve"> Offenhaltung der Strasse auszusprechen.</w:t>
      </w:r>
    </w:p>
    <w:p w14:paraId="2A5F8BF3" w14:textId="77777777" w:rsidR="00D1064F" w:rsidRDefault="00D1064F" w:rsidP="00D1064F">
      <w:pPr>
        <w:divId w:val="1716538846"/>
      </w:pPr>
    </w:p>
    <w:p w14:paraId="3A8F2125" w14:textId="3423C5D5" w:rsidR="00D1064F" w:rsidRPr="00D1064F" w:rsidRDefault="00D1064F" w:rsidP="00D1064F">
      <w:pPr>
        <w:divId w:val="1716538846"/>
      </w:pPr>
      <w:r w:rsidRPr="00D1064F">
        <w:t>Damit die Strasse offenbleiben kann, muss gezeigt werden, dass die jährliche Wahrscheinlichkeit von Todesfällen infolge Steinschlags kleiner als 0.0001 ist. Für die Berechnungen soll ein gut strukturierter und dokumentierter Code in Python entwickelt werden</w:t>
      </w:r>
      <w:r>
        <w:t>.</w:t>
      </w:r>
    </w:p>
    <w:p w14:paraId="43511370" w14:textId="64A33849" w:rsidR="00B54276" w:rsidRDefault="00D87473" w:rsidP="00D87473">
      <w:pPr>
        <w:pStyle w:val="berschrift1"/>
        <w:divId w:val="1716538846"/>
      </w:pPr>
      <w:bookmarkStart w:id="1" w:name="_Toc154503663"/>
      <w:r>
        <w:t>Projektgrundlagen</w:t>
      </w:r>
      <w:bookmarkEnd w:id="1"/>
    </w:p>
    <w:p w14:paraId="55C50F72" w14:textId="185112DF" w:rsidR="00D1064F" w:rsidRDefault="00D1064F" w:rsidP="00D1064F">
      <w:pPr>
        <w:divId w:val="1716538846"/>
      </w:pPr>
      <w:r>
        <w:t xml:space="preserve">Folgende </w:t>
      </w:r>
      <w:r w:rsidR="001B1B70">
        <w:t>Projektgrundlagen</w:t>
      </w:r>
      <w:r>
        <w:t xml:space="preserve"> </w:t>
      </w:r>
      <w:r w:rsidR="001B1B70">
        <w:t>stehen zur Verfügung</w:t>
      </w:r>
      <w:r>
        <w:t>:</w:t>
      </w:r>
    </w:p>
    <w:p w14:paraId="16FB2B41" w14:textId="77777777" w:rsidR="00D1064F" w:rsidRDefault="00D1064F" w:rsidP="00D1064F">
      <w:pPr>
        <w:divId w:val="1716538846"/>
      </w:pPr>
    </w:p>
    <w:p w14:paraId="059D7FAB" w14:textId="34C9ADA8" w:rsidR="00D1064F" w:rsidRDefault="00D1064F" w:rsidP="00D1064F">
      <w:pPr>
        <w:pStyle w:val="Aufzhlungszeichen"/>
        <w:divId w:val="1716538846"/>
      </w:pPr>
      <w:r>
        <w:t xml:space="preserve">Für die Planung der neuen Sicherheitsnetze, hat ein beauftragter Geologe, über drei Monate Daten zu den Steinschlagereignisse aufgenommen. Dabei wurde Steingeschwindigkeit, Steinmasse und Zeitpunkt und der Zeitpunkt </w:t>
      </w:r>
      <w:r w:rsidR="001B1B70">
        <w:t>des Ereignisses</w:t>
      </w:r>
      <w:r>
        <w:t xml:space="preserve"> für zwei Ablösungszonen registriert und zur Modellbildung zur Verfügung gestellt.</w:t>
      </w:r>
    </w:p>
    <w:p w14:paraId="2BFAA561" w14:textId="77777777" w:rsidR="00D1064F" w:rsidRDefault="00D1064F" w:rsidP="00D1064F">
      <w:pPr>
        <w:pStyle w:val="Aufzhlungszeichen"/>
        <w:numPr>
          <w:ilvl w:val="0"/>
          <w:numId w:val="0"/>
        </w:numPr>
        <w:ind w:left="227"/>
        <w:divId w:val="1716538846"/>
      </w:pPr>
    </w:p>
    <w:p w14:paraId="01F791CC" w14:textId="77777777" w:rsidR="00D1064F" w:rsidRDefault="00D1064F" w:rsidP="00D1064F">
      <w:pPr>
        <w:pStyle w:val="Aufzhlungszeichen"/>
        <w:divId w:val="1716538846"/>
      </w:pPr>
      <w:r>
        <w:t>NB: Die Geschwindigkeit ist durch einen Radar aufgenommen und sehr präzise. Die Masse ist eine Experten-Schätzung des Geologen.</w:t>
      </w:r>
    </w:p>
    <w:p w14:paraId="17E7A79A" w14:textId="77777777" w:rsidR="00D1064F" w:rsidRDefault="00D1064F" w:rsidP="00D1064F">
      <w:pPr>
        <w:pStyle w:val="Aufzhlungszeichen"/>
        <w:numPr>
          <w:ilvl w:val="0"/>
          <w:numId w:val="0"/>
        </w:numPr>
        <w:divId w:val="1716538846"/>
      </w:pPr>
    </w:p>
    <w:p w14:paraId="11A0FAD5" w14:textId="77777777" w:rsidR="00D1064F" w:rsidRDefault="00D1064F" w:rsidP="00D1064F">
      <w:pPr>
        <w:pStyle w:val="Aufzhlungszeichen"/>
        <w:divId w:val="1716538846"/>
      </w:pPr>
      <w:r>
        <w:t>Ein beauftragtes Ingenieurbüro hat geschätzt, dass die Sicherheitsnetze bis zu einer Aufprallenergie von 1000 kJ sicher sind. Falls bereits ein Stein mit über 2000kg in den Sicherheitsnetzen liegt, beträgt die Aufprallenergie, die von den Sicherheitsnetzen aufgenommen werden kann, nur noch 500 kJ. Steine in den Sicherheitsnetze werden vom Unterhaltsteam entfernt (die Reaktionszeit beträgt 24 Stunden).</w:t>
      </w:r>
    </w:p>
    <w:p w14:paraId="7A820E03" w14:textId="77777777" w:rsidR="00D1064F" w:rsidRDefault="00D1064F" w:rsidP="00D1064F">
      <w:pPr>
        <w:pStyle w:val="Listenabsatz"/>
        <w:numPr>
          <w:ilvl w:val="0"/>
          <w:numId w:val="0"/>
        </w:numPr>
        <w:ind w:left="227"/>
        <w:divId w:val="1716538846"/>
      </w:pPr>
    </w:p>
    <w:p w14:paraId="67C367F0" w14:textId="100610E6" w:rsidR="00D1064F" w:rsidRDefault="00D1064F" w:rsidP="00D1064F">
      <w:pPr>
        <w:pStyle w:val="Aufzhlungszeichen"/>
        <w:divId w:val="1716538846"/>
      </w:pPr>
      <w:r>
        <w:t>Das tägliche Verkehrsaufkommen beträgt 1200 Autos. Stau kommt auf der Strecke nicht vor. Das Tempolimit beträgt 60 km/h.</w:t>
      </w:r>
    </w:p>
    <w:p w14:paraId="5A1B840C" w14:textId="77777777" w:rsidR="00D1064F" w:rsidRDefault="00D1064F" w:rsidP="00D1064F">
      <w:pPr>
        <w:pStyle w:val="Aufzhlungszeichen"/>
        <w:numPr>
          <w:ilvl w:val="0"/>
          <w:numId w:val="0"/>
        </w:numPr>
        <w:divId w:val="1716538846"/>
      </w:pPr>
    </w:p>
    <w:p w14:paraId="6A321B65" w14:textId="77777777" w:rsidR="00E77670" w:rsidRDefault="00E77670" w:rsidP="00D1064F">
      <w:pPr>
        <w:pStyle w:val="Aufzhlungszeichen"/>
        <w:numPr>
          <w:ilvl w:val="0"/>
          <w:numId w:val="0"/>
        </w:numPr>
        <w:divId w:val="1716538846"/>
      </w:pPr>
    </w:p>
    <w:p w14:paraId="6ED1E3B2" w14:textId="77777777" w:rsidR="00E77670" w:rsidRDefault="00E77670" w:rsidP="00D1064F">
      <w:pPr>
        <w:pStyle w:val="Aufzhlungszeichen"/>
        <w:numPr>
          <w:ilvl w:val="0"/>
          <w:numId w:val="0"/>
        </w:numPr>
        <w:divId w:val="1716538846"/>
      </w:pPr>
    </w:p>
    <w:p w14:paraId="2C4EBDC4" w14:textId="77777777" w:rsidR="00E77670" w:rsidRDefault="00E77670" w:rsidP="00D1064F">
      <w:pPr>
        <w:pStyle w:val="Aufzhlungszeichen"/>
        <w:numPr>
          <w:ilvl w:val="0"/>
          <w:numId w:val="0"/>
        </w:numPr>
        <w:divId w:val="1716538846"/>
      </w:pPr>
    </w:p>
    <w:p w14:paraId="28739CFE" w14:textId="77777777" w:rsidR="00E77670" w:rsidRDefault="00E77670" w:rsidP="00D1064F">
      <w:pPr>
        <w:pStyle w:val="Aufzhlungszeichen"/>
        <w:numPr>
          <w:ilvl w:val="0"/>
          <w:numId w:val="0"/>
        </w:numPr>
        <w:divId w:val="1716538846"/>
      </w:pPr>
    </w:p>
    <w:p w14:paraId="0C1849E4" w14:textId="77777777" w:rsidR="00E77670" w:rsidRDefault="00E77670" w:rsidP="00D1064F">
      <w:pPr>
        <w:pStyle w:val="Aufzhlungszeichen"/>
        <w:numPr>
          <w:ilvl w:val="0"/>
          <w:numId w:val="0"/>
        </w:numPr>
        <w:divId w:val="1716538846"/>
      </w:pPr>
    </w:p>
    <w:p w14:paraId="38602394" w14:textId="77777777" w:rsidR="00E77670" w:rsidRDefault="00E77670" w:rsidP="00D1064F">
      <w:pPr>
        <w:pStyle w:val="Aufzhlungszeichen"/>
        <w:numPr>
          <w:ilvl w:val="0"/>
          <w:numId w:val="0"/>
        </w:numPr>
        <w:divId w:val="1716538846"/>
      </w:pPr>
    </w:p>
    <w:p w14:paraId="051A47E6" w14:textId="77777777" w:rsidR="00E77670" w:rsidRDefault="00E77670" w:rsidP="00D1064F">
      <w:pPr>
        <w:pStyle w:val="Aufzhlungszeichen"/>
        <w:numPr>
          <w:ilvl w:val="0"/>
          <w:numId w:val="0"/>
        </w:numPr>
        <w:divId w:val="1716538846"/>
      </w:pPr>
    </w:p>
    <w:p w14:paraId="23276D7B" w14:textId="0404C615" w:rsidR="00E77670" w:rsidRDefault="00E77670" w:rsidP="002A2B43">
      <w:pPr>
        <w:pStyle w:val="berschrift1"/>
        <w:divId w:val="1716538846"/>
      </w:pPr>
      <w:bookmarkStart w:id="2" w:name="_Toc154503664"/>
      <w:r w:rsidRPr="00E77670">
        <w:lastRenderedPageBreak/>
        <w:t>Ablaufdiagramm</w:t>
      </w:r>
      <w:bookmarkEnd w:id="2"/>
    </w:p>
    <w:p w14:paraId="203D1EA4" w14:textId="77777777" w:rsidR="00E77670" w:rsidRDefault="00E77670" w:rsidP="00D1064F">
      <w:pPr>
        <w:pStyle w:val="Aufzhlungszeichen"/>
        <w:numPr>
          <w:ilvl w:val="0"/>
          <w:numId w:val="0"/>
        </w:numPr>
        <w:divId w:val="1716538846"/>
      </w:pPr>
    </w:p>
    <w:p w14:paraId="0404980C" w14:textId="4889D855" w:rsidR="00E77670" w:rsidRDefault="00E77670" w:rsidP="00D1064F">
      <w:pPr>
        <w:pStyle w:val="Aufzhlungszeichen"/>
        <w:numPr>
          <w:ilvl w:val="0"/>
          <w:numId w:val="0"/>
        </w:numPr>
        <w:divId w:val="1716538846"/>
      </w:pPr>
      <w:r>
        <w:t>Das folgende Ablaufdiagramm stellt den Prozess vom Steinschlag bis zum Unfall (direkt/indirekt) dar</w:t>
      </w:r>
      <w:r w:rsidR="00972669">
        <w:t>:</w:t>
      </w:r>
    </w:p>
    <w:p w14:paraId="5509386F" w14:textId="77777777" w:rsidR="00E77670" w:rsidRDefault="00E77670" w:rsidP="00D1064F">
      <w:pPr>
        <w:pStyle w:val="Aufzhlungszeichen"/>
        <w:numPr>
          <w:ilvl w:val="0"/>
          <w:numId w:val="0"/>
        </w:numPr>
        <w:divId w:val="1716538846"/>
      </w:pPr>
    </w:p>
    <w:p w14:paraId="1635DD13" w14:textId="4E000D1D" w:rsidR="00F03B0A" w:rsidRPr="00D1064F" w:rsidRDefault="00E77670" w:rsidP="00D1064F">
      <w:pPr>
        <w:pStyle w:val="Aufzhlungszeichen"/>
        <w:numPr>
          <w:ilvl w:val="0"/>
          <w:numId w:val="0"/>
        </w:numPr>
        <w:divId w:val="1716538846"/>
      </w:pPr>
      <w:r w:rsidRPr="00E77670">
        <w:drawing>
          <wp:inline distT="0" distB="0" distL="0" distR="0" wp14:anchorId="757429F7" wp14:editId="40ADD96A">
            <wp:extent cx="6271098" cy="4024491"/>
            <wp:effectExtent l="0" t="0" r="3175" b="1905"/>
            <wp:docPr id="15288890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9021" name=""/>
                    <pic:cNvPicPr/>
                  </pic:nvPicPr>
                  <pic:blipFill rotWithShape="1">
                    <a:blip r:embed="rId18"/>
                    <a:srcRect b="14439"/>
                    <a:stretch/>
                  </pic:blipFill>
                  <pic:spPr bwMode="auto">
                    <a:xfrm>
                      <a:off x="0" y="0"/>
                      <a:ext cx="6337267" cy="4066955"/>
                    </a:xfrm>
                    <a:prstGeom prst="rect">
                      <a:avLst/>
                    </a:prstGeom>
                    <a:ln>
                      <a:noFill/>
                    </a:ln>
                    <a:extLst>
                      <a:ext uri="{53640926-AAD7-44D8-BBD7-CCE9431645EC}">
                        <a14:shadowObscured xmlns:a14="http://schemas.microsoft.com/office/drawing/2010/main"/>
                      </a:ext>
                    </a:extLst>
                  </pic:spPr>
                </pic:pic>
              </a:graphicData>
            </a:graphic>
          </wp:inline>
        </w:drawing>
      </w:r>
    </w:p>
    <w:p w14:paraId="40FEDADB" w14:textId="345E8A5F" w:rsidR="00D87473" w:rsidRDefault="00D87473" w:rsidP="00D87473">
      <w:pPr>
        <w:pStyle w:val="berschrift1"/>
        <w:divId w:val="1716538846"/>
      </w:pPr>
      <w:bookmarkStart w:id="3" w:name="_Toc154503665"/>
      <w:r>
        <w:t>Explorative Datenanalyse</w:t>
      </w:r>
      <w:bookmarkEnd w:id="3"/>
    </w:p>
    <w:p w14:paraId="78BB0A0D" w14:textId="3BCDD581" w:rsidR="001A0312" w:rsidRDefault="001A0312" w:rsidP="00902E55">
      <w:pPr>
        <w:divId w:val="1716538846"/>
        <w:rPr>
          <w:lang w:eastAsia="de-DE"/>
        </w:rPr>
      </w:pPr>
      <w:r w:rsidRPr="001A0312">
        <w:rPr>
          <w:lang w:eastAsia="de-DE"/>
        </w:rPr>
        <w:t xml:space="preserve">Für die explorative Datenanalyse </w:t>
      </w:r>
      <w:r w:rsidR="00005F7D">
        <w:rPr>
          <w:lang w:eastAsia="de-DE"/>
        </w:rPr>
        <w:t>werden die Steinschlagereignisse</w:t>
      </w:r>
      <w:r w:rsidRPr="001A0312">
        <w:rPr>
          <w:lang w:eastAsia="de-DE"/>
        </w:rPr>
        <w:t xml:space="preserve"> aus den</w:t>
      </w:r>
      <w:r w:rsidR="00005F7D">
        <w:rPr>
          <w:lang w:eastAsia="de-DE"/>
        </w:rPr>
        <w:t xml:space="preserve"> </w:t>
      </w:r>
      <w:r w:rsidRPr="001A0312">
        <w:rPr>
          <w:lang w:eastAsia="de-DE"/>
        </w:rPr>
        <w:t>Ablösungszonen 1 und 2</w:t>
      </w:r>
      <w:r w:rsidR="00005F7D">
        <w:rPr>
          <w:lang w:eastAsia="de-DE"/>
        </w:rPr>
        <w:t xml:space="preserve"> ausgewertet.</w:t>
      </w:r>
      <w:r w:rsidRPr="001A0312">
        <w:rPr>
          <w:lang w:eastAsia="de-DE"/>
        </w:rPr>
        <w:t xml:space="preserve"> </w:t>
      </w:r>
      <w:r w:rsidR="00005F7D">
        <w:rPr>
          <w:lang w:eastAsia="de-DE"/>
        </w:rPr>
        <w:t>Jeder</w:t>
      </w:r>
      <w:r w:rsidRPr="001A0312">
        <w:rPr>
          <w:lang w:eastAsia="de-DE"/>
        </w:rPr>
        <w:t xml:space="preserve"> </w:t>
      </w:r>
      <w:r w:rsidR="00005F7D">
        <w:rPr>
          <w:lang w:eastAsia="de-DE"/>
        </w:rPr>
        <w:t>Datensatz</w:t>
      </w:r>
      <w:r w:rsidRPr="001A0312">
        <w:rPr>
          <w:lang w:eastAsia="de-DE"/>
        </w:rPr>
        <w:t xml:space="preserve"> </w:t>
      </w:r>
      <w:r w:rsidR="00005F7D">
        <w:rPr>
          <w:lang w:eastAsia="de-DE"/>
        </w:rPr>
        <w:t>enthält</w:t>
      </w:r>
      <w:r w:rsidRPr="001A0312">
        <w:rPr>
          <w:lang w:eastAsia="de-DE"/>
        </w:rPr>
        <w:t xml:space="preserve"> Angaben zu Datum, Uhrzeit, Masse (in kg) und Geschwindigkeit (in m/s) jedes </w:t>
      </w:r>
      <w:r w:rsidR="00005F7D">
        <w:rPr>
          <w:lang w:eastAsia="de-DE"/>
        </w:rPr>
        <w:t>Steinschlagereignisses</w:t>
      </w:r>
      <w:r w:rsidRPr="001A0312">
        <w:rPr>
          <w:lang w:eastAsia="de-DE"/>
        </w:rPr>
        <w:t xml:space="preserve">. Zur Vertiefung unserer Analyse haben wir die Datensätze um drei wesentliche Spalten erweitert: kinetische Energie (in kJ), «DateTime» und «TimeDiffHours». Die kinetische Energie wurde </w:t>
      </w:r>
      <w:r>
        <w:rPr>
          <w:lang w:eastAsia="de-DE"/>
        </w:rPr>
        <w:t>gemäss</w:t>
      </w:r>
      <w:r w:rsidRPr="001A0312">
        <w:rPr>
          <w:lang w:eastAsia="de-DE"/>
        </w:rPr>
        <w:t xml:space="preserve"> der Formel </w:t>
      </w:r>
    </w:p>
    <w:p w14:paraId="0B098065" w14:textId="77777777" w:rsidR="00902E55" w:rsidRDefault="00902E55" w:rsidP="00902E55">
      <w:pPr>
        <w:divId w:val="1716538846"/>
        <w:rPr>
          <w:lang w:eastAsia="de-DE"/>
        </w:rPr>
      </w:pPr>
    </w:p>
    <w:p w14:paraId="036283B3" w14:textId="77777777" w:rsidR="00902E55" w:rsidRDefault="00000000" w:rsidP="00902E55">
      <w:pPr>
        <w:divId w:val="1716538846"/>
        <w:rPr>
          <w:lang w:eastAsia="de-DE"/>
        </w:rPr>
      </w:pPr>
      <m:oMath>
        <m:sSub>
          <m:sSubPr>
            <m:ctrlPr>
              <w:rPr>
                <w:rFonts w:ascii="Cambria Math" w:hAnsi="Cambria Math"/>
                <w:lang w:eastAsia="de-DE"/>
              </w:rPr>
            </m:ctrlPr>
          </m:sSubPr>
          <m:e>
            <m:r>
              <w:rPr>
                <w:rFonts w:ascii="Cambria Math" w:hAnsi="Cambria Math"/>
                <w:lang w:eastAsia="de-DE"/>
              </w:rPr>
              <m:t>E</m:t>
            </m:r>
          </m:e>
          <m:sub>
            <m:r>
              <m:rPr>
                <m:nor/>
              </m:rPr>
              <w:rPr>
                <w:lang w:eastAsia="de-DE"/>
              </w:rPr>
              <m:t>kin</m:t>
            </m:r>
          </m:sub>
        </m:sSub>
        <m:r>
          <m:rPr>
            <m:sty m:val="p"/>
          </m:rPr>
          <w:rPr>
            <w:rFonts w:ascii="Cambria Math" w:hAnsi="Cambria Math"/>
            <w:lang w:eastAsia="de-DE"/>
          </w:rPr>
          <m:t>=</m:t>
        </m:r>
        <m:f>
          <m:fPr>
            <m:ctrlPr>
              <w:rPr>
                <w:rFonts w:ascii="Cambria Math" w:hAnsi="Cambria Math"/>
                <w:lang w:eastAsia="de-DE"/>
              </w:rPr>
            </m:ctrlPr>
          </m:fPr>
          <m:num>
            <m:r>
              <m:rPr>
                <m:sty m:val="p"/>
              </m:rPr>
              <w:rPr>
                <w:rFonts w:ascii="Cambria Math" w:hAnsi="Cambria Math"/>
                <w:lang w:eastAsia="de-DE"/>
              </w:rPr>
              <m:t>1</m:t>
            </m:r>
          </m:num>
          <m:den>
            <m:r>
              <m:rPr>
                <m:sty m:val="p"/>
              </m:rPr>
              <w:rPr>
                <w:rFonts w:ascii="Cambria Math" w:hAnsi="Cambria Math"/>
                <w:lang w:eastAsia="de-DE"/>
              </w:rPr>
              <m:t>2</m:t>
            </m:r>
          </m:den>
        </m:f>
        <m:r>
          <w:rPr>
            <w:rFonts w:ascii="Cambria Math" w:hAnsi="Cambria Math"/>
            <w:lang w:eastAsia="de-DE"/>
          </w:rPr>
          <m:t>m</m:t>
        </m:r>
        <m:sSup>
          <m:sSupPr>
            <m:ctrlPr>
              <w:rPr>
                <w:rFonts w:ascii="Cambria Math" w:hAnsi="Cambria Math"/>
                <w:lang w:eastAsia="de-DE"/>
              </w:rPr>
            </m:ctrlPr>
          </m:sSupPr>
          <m:e>
            <m:r>
              <w:rPr>
                <w:rFonts w:ascii="Cambria Math" w:hAnsi="Cambria Math"/>
                <w:lang w:eastAsia="de-DE"/>
              </w:rPr>
              <m:t>v</m:t>
            </m:r>
          </m:e>
          <m:sup>
            <m:r>
              <m:rPr>
                <m:sty m:val="p"/>
              </m:rPr>
              <w:rPr>
                <w:rFonts w:ascii="Cambria Math" w:hAnsi="Cambria Math"/>
                <w:lang w:eastAsia="de-DE"/>
              </w:rPr>
              <m:t>2</m:t>
            </m:r>
          </m:sup>
        </m:sSup>
      </m:oMath>
      <w:r w:rsidR="00902E55">
        <w:rPr>
          <w:lang w:eastAsia="de-DE"/>
        </w:rPr>
        <w:t xml:space="preserve">   </w:t>
      </w:r>
    </w:p>
    <w:p w14:paraId="787AD7FF" w14:textId="77777777" w:rsidR="00902E55" w:rsidRDefault="00902E55" w:rsidP="00902E55">
      <w:pPr>
        <w:divId w:val="1716538846"/>
        <w:rPr>
          <w:lang w:eastAsia="de-DE"/>
        </w:rPr>
      </w:pPr>
    </w:p>
    <w:p w14:paraId="65F83228" w14:textId="75632B23" w:rsidR="001A0312" w:rsidRDefault="001A0312" w:rsidP="00902E55">
      <w:pPr>
        <w:divId w:val="1716538846"/>
        <w:rPr>
          <w:lang w:eastAsia="de-DE"/>
        </w:rPr>
      </w:pPr>
      <w:r w:rsidRPr="00902E55">
        <w:rPr>
          <w:lang w:eastAsia="de-DE"/>
        </w:rPr>
        <w:t xml:space="preserve">berechnet. </w:t>
      </w:r>
      <w:r w:rsidRPr="001A0312">
        <w:rPr>
          <w:lang w:eastAsia="de-DE"/>
        </w:rPr>
        <w:t>Die Spalte «DateTime» dient der Umwandlung von Datum und Uhrzeit in ein einheitliches Datetime-Format, während «TimeDiffHours» die zeitliche Differenz in Stunden zwischen aufeinanderfolgenden Steinschlagereignissen kalkuliert.</w:t>
      </w:r>
    </w:p>
    <w:p w14:paraId="28EEA152" w14:textId="77777777" w:rsidR="001A0312" w:rsidRPr="001A0312" w:rsidRDefault="001A0312" w:rsidP="001A0312">
      <w:pPr>
        <w:divId w:val="1716538846"/>
        <w:rPr>
          <w:rFonts w:ascii="Times New Roman" w:hAnsi="Times New Roman"/>
          <w:sz w:val="29"/>
          <w:szCs w:val="29"/>
          <w:bdr w:val="none" w:sz="0" w:space="0" w:color="auto" w:frame="1"/>
          <w:lang w:eastAsia="de-DE"/>
        </w:rPr>
      </w:pPr>
    </w:p>
    <w:p w14:paraId="7DA90AC2" w14:textId="62847CD2" w:rsidR="001A0312" w:rsidRPr="001A0312" w:rsidRDefault="001A0312" w:rsidP="001A0312">
      <w:pPr>
        <w:divId w:val="1716538846"/>
        <w:rPr>
          <w:lang w:eastAsia="de-DE"/>
        </w:rPr>
      </w:pPr>
      <w:r w:rsidRPr="001A0312">
        <w:rPr>
          <w:lang w:eastAsia="de-DE"/>
        </w:rPr>
        <w:t xml:space="preserve">In der Ablösungszone 1 </w:t>
      </w:r>
      <w:r w:rsidR="00C30BCF">
        <w:rPr>
          <w:lang w:eastAsia="de-DE"/>
        </w:rPr>
        <w:t>ist ein Steinschlagereignis mit einer</w:t>
      </w:r>
      <w:r w:rsidRPr="001A0312">
        <w:rPr>
          <w:lang w:eastAsia="de-DE"/>
        </w:rPr>
        <w:t xml:space="preserve"> Masse von 0 kg</w:t>
      </w:r>
      <w:r w:rsidR="00C30BCF">
        <w:rPr>
          <w:lang w:eastAsia="de-DE"/>
        </w:rPr>
        <w:t xml:space="preserve"> enthalten,</w:t>
      </w:r>
      <w:r w:rsidRPr="001A0312">
        <w:rPr>
          <w:lang w:eastAsia="de-DE"/>
        </w:rPr>
        <w:t xml:space="preserve"> was nicht plausibel </w:t>
      </w:r>
      <w:r w:rsidR="00C30BCF">
        <w:rPr>
          <w:lang w:eastAsia="de-DE"/>
        </w:rPr>
        <w:t>erscheint</w:t>
      </w:r>
      <w:r w:rsidRPr="001A0312">
        <w:rPr>
          <w:lang w:eastAsia="de-DE"/>
        </w:rPr>
        <w:t xml:space="preserve">. Um den Informationsgehalt unseres begrenzten Datensatzes zu bewahren, ersetzten wir diesen Wert durch den Median der Masse in dieser Zone. </w:t>
      </w:r>
    </w:p>
    <w:p w14:paraId="1BE262DA" w14:textId="205DC046" w:rsidR="001F1048" w:rsidRDefault="00D27D7B" w:rsidP="00D27D7B">
      <w:pPr>
        <w:divId w:val="1716538846"/>
      </w:pPr>
      <w:r w:rsidRPr="00D27D7B">
        <w:lastRenderedPageBreak/>
        <w:t xml:space="preserve">Um eine detaillierte Einschätzung der </w:t>
      </w:r>
      <w:r w:rsidR="00972669">
        <w:t>stetigen</w:t>
      </w:r>
      <w:r w:rsidRPr="00D27D7B">
        <w:t xml:space="preserve"> Variablen von Masse und Geschwindigkeit zu erhalten, haben wir </w:t>
      </w:r>
      <w:r w:rsidR="002B2447">
        <w:t>verschiedene Diagramme</w:t>
      </w:r>
      <w:r w:rsidRPr="00D27D7B">
        <w:t xml:space="preserve"> zur Visualisierung der Daten in den Ablösungszonen</w:t>
      </w:r>
      <w:r>
        <w:t xml:space="preserve"> 1 und 2</w:t>
      </w:r>
      <w:r w:rsidRPr="00D27D7B">
        <w:t xml:space="preserve"> eingesetzt. Diese Darstellung erleichtert die Erkennung potenzieller Korrelationen zwischen den verschiedenen Variablen. Darüber hinaus erfolgte ein Vergleich der Ablösungszonen, um zu beurteilen, ob eine Zusammenführung der Datensätze aus beiden Zonen </w:t>
      </w:r>
      <w:r w:rsidR="00F93F26">
        <w:t>sinnvoll ist.</w:t>
      </w:r>
      <w:r>
        <w:t xml:space="preserve"> </w:t>
      </w:r>
    </w:p>
    <w:p w14:paraId="18D8F113" w14:textId="77777777" w:rsidR="00D43AB1" w:rsidRDefault="00D43AB1" w:rsidP="00D43AB1">
      <w:pPr>
        <w:divId w:val="1716538846"/>
      </w:pPr>
    </w:p>
    <w:p w14:paraId="5F04C089" w14:textId="3542AA77" w:rsidR="005C6A9D" w:rsidRDefault="005C6A9D" w:rsidP="005C6A9D">
      <w:pPr>
        <w:divId w:val="1716538846"/>
      </w:pPr>
      <w:r w:rsidRPr="005C6A9D">
        <w:t>D</w:t>
      </w:r>
      <w:r w:rsidR="006C0A20">
        <w:t xml:space="preserve">ie vorliegenden </w:t>
      </w:r>
      <w:r w:rsidRPr="005C6A9D">
        <w:t>Streudiagramm</w:t>
      </w:r>
      <w:r w:rsidR="006C0A20">
        <w:t xml:space="preserve"> in </w:t>
      </w:r>
      <w:proofErr w:type="spellStart"/>
      <w:r w:rsidR="006C0A20">
        <w:t>Abbilung</w:t>
      </w:r>
      <w:proofErr w:type="spellEnd"/>
      <w:r w:rsidR="006C0A20">
        <w:t xml:space="preserve"> 1</w:t>
      </w:r>
      <w:r w:rsidRPr="005C6A9D">
        <w:t xml:space="preserve"> visualisiert die Beziehung zwischen der Masse und der Geschwindigkeit bei Steinschlagereignissen. Jeder Punkt im Diagramm repräsentiert ein individuelles Ereignis, wobei die horizontale Achse die Masse der Steine (in </w:t>
      </w:r>
      <w:r>
        <w:t>kg</w:t>
      </w:r>
      <w:r w:rsidRPr="005C6A9D">
        <w:t xml:space="preserve">) und die vertikale Achse ihre Geschwindigkeit (in </w:t>
      </w:r>
      <w:r>
        <w:t>m/s</w:t>
      </w:r>
      <w:r w:rsidRPr="005C6A9D">
        <w:t>) anzeigt.</w:t>
      </w:r>
      <w:r>
        <w:t xml:space="preserve"> Zusätzlich wird die kinetische Energie (in kJ) als Farb- und Grössenskalierung dargestellt. </w:t>
      </w:r>
    </w:p>
    <w:p w14:paraId="2C319B42" w14:textId="5D6A5BBB" w:rsidR="005C6A9D" w:rsidRPr="005C6A9D" w:rsidRDefault="005C6A9D" w:rsidP="005C6A9D">
      <w:pPr>
        <w:divId w:val="1716538846"/>
      </w:pPr>
      <w:r>
        <w:t>​</w:t>
      </w:r>
      <w:r>
        <w:tab/>
      </w:r>
    </w:p>
    <w:p w14:paraId="0750539B" w14:textId="47A5FCF8" w:rsidR="00E837FC" w:rsidRDefault="00E837FC" w:rsidP="00E837FC">
      <w:pPr>
        <w:divId w:val="1716538846"/>
      </w:pPr>
      <w:r>
        <w:t>In</w:t>
      </w:r>
      <w:r>
        <w:t xml:space="preserve"> Ablösungszone 1 variieren die Massen der Steinschlagereignisse stark, mit einigen Ereignissen, die Massen von bis zu 3000 kg erreichen. Die Geschwindigkeiten dieser Steine liegen meist zwischen 4 und 14 m/s. </w:t>
      </w:r>
    </w:p>
    <w:p w14:paraId="3ED5B63B" w14:textId="77777777" w:rsidR="00EF56D9" w:rsidRDefault="00EF56D9" w:rsidP="00EF56D9">
      <w:pPr>
        <w:divId w:val="1716538846"/>
      </w:pPr>
    </w:p>
    <w:p w14:paraId="717BBC1F" w14:textId="1CDD9282" w:rsidR="00EF56D9" w:rsidRDefault="00E837FC" w:rsidP="00EF56D9">
      <w:pPr>
        <w:divId w:val="1716538846"/>
      </w:pPr>
      <w:r>
        <w:t xml:space="preserve">Im Gegensatz dazu zeigt Ablösungszone 2 eine Tendenz zu geringeren Massen, typischerweise unter </w:t>
      </w:r>
      <w:r>
        <w:t>500</w:t>
      </w:r>
      <w:r>
        <w:t xml:space="preserve"> kg, aber mit deutlich höheren Geschwindigkeiten, die zwischen 25 und 45 m/s liegen. </w:t>
      </w:r>
      <w:r w:rsidR="00EF56D9" w:rsidRPr="00EF56D9">
        <w:t xml:space="preserve">Interessanterweise ist die Energie der Steine </w:t>
      </w:r>
      <w:r w:rsidR="00EF56D9">
        <w:t xml:space="preserve">dadurch auch wesentlich höher als in Ablösungszone 1, </w:t>
      </w:r>
      <w:r w:rsidR="00EF56D9" w:rsidRPr="00EF56D9">
        <w:t xml:space="preserve">da die kinetische Energie </w:t>
      </w:r>
      <w:r w:rsidR="00EF56D9">
        <w:t>im Gegensatz zur</w:t>
      </w:r>
      <w:r w:rsidR="00EF56D9" w:rsidRPr="00EF56D9">
        <w:t xml:space="preserve"> Masse</w:t>
      </w:r>
      <w:r w:rsidR="00EF56D9">
        <w:t xml:space="preserve"> zum</w:t>
      </w:r>
      <w:r w:rsidR="00EF56D9" w:rsidRPr="00EF56D9">
        <w:t xml:space="preserve"> Quadrat der Geschwindigkeit </w:t>
      </w:r>
      <w:r w:rsidR="00EF56D9">
        <w:t>proportional ist</w:t>
      </w:r>
      <w:r w:rsidR="002A2B43">
        <w:t xml:space="preserve"> </w:t>
      </w:r>
      <w:r w:rsidR="002A2B43" w:rsidRPr="002A2B43">
        <w:rPr>
          <w:highlight w:val="yellow"/>
        </w:rPr>
        <w:t>(siehe Boxplot kinetische Energie, hinzufügen)</w:t>
      </w:r>
    </w:p>
    <w:p w14:paraId="395A936D" w14:textId="5830674D" w:rsidR="00972669" w:rsidRPr="00EF56D9" w:rsidRDefault="00972669" w:rsidP="00EF56D9">
      <w:pPr>
        <w:divId w:val="1716538846"/>
      </w:pPr>
      <w:commentRangeStart w:id="4"/>
      <w:r>
        <w:br/>
      </w:r>
      <w:r w:rsidRPr="00972669">
        <w:rPr>
          <w:highlight w:val="yellow"/>
        </w:rPr>
        <w:t xml:space="preserve">Die kinetische Energie in </w:t>
      </w:r>
      <w:proofErr w:type="spellStart"/>
      <w:r w:rsidRPr="00972669">
        <w:rPr>
          <w:highlight w:val="yellow"/>
        </w:rPr>
        <w:t>Ablösungzone</w:t>
      </w:r>
      <w:proofErr w:type="spellEnd"/>
      <w:r w:rsidRPr="00972669">
        <w:rPr>
          <w:highlight w:val="yellow"/>
        </w:rPr>
        <w:t xml:space="preserve"> 1 / 2</w:t>
      </w:r>
      <w:commentRangeEnd w:id="4"/>
      <w:r>
        <w:rPr>
          <w:rStyle w:val="Kommentarzeichen"/>
        </w:rPr>
        <w:commentReference w:id="4"/>
      </w:r>
    </w:p>
    <w:p w14:paraId="7C3CBC4B" w14:textId="77777777" w:rsidR="00EF56D9" w:rsidRDefault="00EF56D9" w:rsidP="005C6A9D">
      <w:pPr>
        <w:divId w:val="1716538846"/>
      </w:pPr>
    </w:p>
    <w:p w14:paraId="0F6C383D" w14:textId="0CA1DEFB" w:rsidR="005C6A9D" w:rsidRDefault="00EF56D9" w:rsidP="005C6A9D">
      <w:pPr>
        <w:divId w:val="1716538846"/>
      </w:pPr>
      <w:r>
        <w:t>Insgesamt kann geschlussfolgert werden,</w:t>
      </w:r>
      <w:r w:rsidR="00776E27">
        <w:t xml:space="preserve"> dass die Ablösungszonen unterschiedliche </w:t>
      </w:r>
      <w:r w:rsidR="005C6A9D">
        <w:t xml:space="preserve">physikalische </w:t>
      </w:r>
      <w:r w:rsidR="00776E27">
        <w:t>Bedingunge</w:t>
      </w:r>
      <w:r w:rsidR="005C6A9D">
        <w:t xml:space="preserve">n aufweisen, </w:t>
      </w:r>
      <w:r w:rsidR="005C6A9D" w:rsidRPr="005C6A9D">
        <w:t>wie etwa Unterschiede in der Geländebeschaffenheit</w:t>
      </w:r>
      <w:r w:rsidR="005C6A9D">
        <w:t>, und daher eine Zusammenführung der Datensätze nicht sinnvoll erscheint.</w:t>
      </w:r>
    </w:p>
    <w:p w14:paraId="099A1EB9" w14:textId="77777777" w:rsidR="00D43AB1" w:rsidRDefault="00D43AB1" w:rsidP="001F1048">
      <w:pPr>
        <w:divId w:val="1716538846"/>
      </w:pPr>
    </w:p>
    <w:p w14:paraId="45D3F8B1" w14:textId="77777777" w:rsidR="00D43AB1" w:rsidRDefault="00D43AB1" w:rsidP="001F1048">
      <w:pPr>
        <w:divId w:val="1716538846"/>
      </w:pPr>
    </w:p>
    <w:p w14:paraId="0F70BD7F" w14:textId="77777777" w:rsidR="00E837FC" w:rsidRPr="001F1048" w:rsidRDefault="00E837FC" w:rsidP="001F1048">
      <w:pPr>
        <w:divId w:val="1716538846"/>
      </w:pPr>
    </w:p>
    <w:p w14:paraId="1EA5A3E4" w14:textId="2494212A" w:rsidR="001F1048" w:rsidRDefault="001F1048" w:rsidP="001F1048">
      <w:pPr>
        <w:divId w:val="1716538846"/>
      </w:pPr>
      <w:r>
        <w:rPr>
          <w:noProof/>
        </w:rPr>
        <w:t xml:space="preserve"> </w:t>
      </w:r>
      <w:r>
        <w:rPr>
          <w:noProof/>
        </w:rPr>
        <w:drawing>
          <wp:inline distT="0" distB="0" distL="0" distR="0" wp14:anchorId="40EE47ED" wp14:editId="1CCB07B6">
            <wp:extent cx="6057017" cy="2743200"/>
            <wp:effectExtent l="0" t="0" r="1270" b="0"/>
            <wp:docPr id="1139122753" name="Grafik 4" descr="Ein Bild, das Screenshot, Text, Diagramm,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2753" name="Grafik 4" descr="Ein Bild, das Screenshot, Text, Diagramm, Farbigkei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47534" cy="2920064"/>
                    </a:xfrm>
                    <a:prstGeom prst="rect">
                      <a:avLst/>
                    </a:prstGeom>
                  </pic:spPr>
                </pic:pic>
              </a:graphicData>
            </a:graphic>
          </wp:inline>
        </w:drawing>
      </w:r>
    </w:p>
    <w:p w14:paraId="6862ACE4" w14:textId="0CFBC847" w:rsidR="001F1048" w:rsidRDefault="001F1048" w:rsidP="001F1048">
      <w:pPr>
        <w:divId w:val="1716538846"/>
      </w:pPr>
      <w:r>
        <w:rPr>
          <w:noProof/>
        </w:rPr>
        <w:lastRenderedPageBreak/>
        <w:drawing>
          <wp:inline distT="0" distB="0" distL="0" distR="0" wp14:anchorId="23EA79E9" wp14:editId="689AF909">
            <wp:extent cx="6215273" cy="2639438"/>
            <wp:effectExtent l="0" t="0" r="0" b="2540"/>
            <wp:docPr id="385073482" name="Grafik 5"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73482" name="Grafik 5" descr="Ein Bild, das Text, Screenshot, Diagramm, Reihe enthält.&#10;&#10;Automatisch generierte Beschreibung"/>
                    <pic:cNvPicPr/>
                  </pic:nvPicPr>
                  <pic:blipFill rotWithShape="1">
                    <a:blip r:embed="rId24" cstate="print">
                      <a:extLst>
                        <a:ext uri="{28A0092B-C50C-407E-A947-70E740481C1C}">
                          <a14:useLocalDpi xmlns:a14="http://schemas.microsoft.com/office/drawing/2010/main" val="0"/>
                        </a:ext>
                      </a:extLst>
                    </a:blip>
                    <a:srcRect t="2583"/>
                    <a:stretch/>
                  </pic:blipFill>
                  <pic:spPr bwMode="auto">
                    <a:xfrm>
                      <a:off x="0" y="0"/>
                      <a:ext cx="6773622" cy="2876552"/>
                    </a:xfrm>
                    <a:prstGeom prst="rect">
                      <a:avLst/>
                    </a:prstGeom>
                    <a:ln>
                      <a:noFill/>
                    </a:ln>
                    <a:extLst>
                      <a:ext uri="{53640926-AAD7-44D8-BBD7-CCE9431645EC}">
                        <a14:shadowObscured xmlns:a14="http://schemas.microsoft.com/office/drawing/2010/main"/>
                      </a:ext>
                    </a:extLst>
                  </pic:spPr>
                </pic:pic>
              </a:graphicData>
            </a:graphic>
          </wp:inline>
        </w:drawing>
      </w:r>
    </w:p>
    <w:p w14:paraId="2240FC8A" w14:textId="77777777" w:rsidR="006C0A20" w:rsidRDefault="006C0A20" w:rsidP="001F1048">
      <w:pPr>
        <w:divId w:val="1716538846"/>
      </w:pPr>
    </w:p>
    <w:p w14:paraId="4E32260A" w14:textId="77777777" w:rsidR="006C0A20" w:rsidRDefault="006C0A20" w:rsidP="001F1048">
      <w:pPr>
        <w:divId w:val="1716538846"/>
      </w:pPr>
    </w:p>
    <w:p w14:paraId="595497F6" w14:textId="77777777" w:rsidR="006C0A20" w:rsidRDefault="006C0A20" w:rsidP="001F1048">
      <w:pPr>
        <w:divId w:val="1716538846"/>
      </w:pPr>
    </w:p>
    <w:p w14:paraId="1C761577" w14:textId="50D00103" w:rsidR="006C0A20" w:rsidRDefault="006C0A20" w:rsidP="001F1048">
      <w:pPr>
        <w:divId w:val="1716538846"/>
      </w:pPr>
      <w:r w:rsidRPr="006C0A20">
        <w:rPr>
          <w:highlight w:val="yellow"/>
        </w:rPr>
        <w:t>Grafik Boxplots kinetisch Energie hinzufügen</w:t>
      </w:r>
    </w:p>
    <w:p w14:paraId="7ACA078D" w14:textId="77777777" w:rsidR="002A2B43" w:rsidRDefault="002A2B43" w:rsidP="001F1048">
      <w:pPr>
        <w:divId w:val="1716538846"/>
      </w:pPr>
    </w:p>
    <w:p w14:paraId="2F19D141" w14:textId="77777777" w:rsidR="006C0A20" w:rsidRDefault="006C0A20" w:rsidP="001F1048">
      <w:pPr>
        <w:divId w:val="1716538846"/>
      </w:pPr>
    </w:p>
    <w:p w14:paraId="4488FC3F" w14:textId="77777777" w:rsidR="006C0A20" w:rsidRPr="001F1048" w:rsidRDefault="006C0A20" w:rsidP="001F1048">
      <w:pPr>
        <w:divId w:val="1716538846"/>
      </w:pPr>
    </w:p>
    <w:p w14:paraId="3C2434E2" w14:textId="7127A7DD" w:rsidR="00D43AB1" w:rsidRPr="00D43AB1" w:rsidRDefault="00D43AB1" w:rsidP="001F1048">
      <w:pPr>
        <w:divId w:val="1716538846"/>
        <w:rPr>
          <w:b/>
          <w:bCs/>
        </w:rPr>
      </w:pPr>
      <w:r w:rsidRPr="00D43AB1">
        <w:rPr>
          <w:b/>
          <w:bCs/>
        </w:rPr>
        <w:t>Zeitdifferenz «</w:t>
      </w:r>
      <w:proofErr w:type="spellStart"/>
      <w:r w:rsidRPr="00D43AB1">
        <w:rPr>
          <w:b/>
          <w:bCs/>
        </w:rPr>
        <w:t>TimeDiffHours</w:t>
      </w:r>
      <w:proofErr w:type="spellEnd"/>
      <w:r w:rsidRPr="00D43AB1">
        <w:rPr>
          <w:b/>
          <w:bCs/>
        </w:rPr>
        <w:t>»</w:t>
      </w:r>
    </w:p>
    <w:p w14:paraId="267AFCE0" w14:textId="77777777" w:rsidR="00D43AB1" w:rsidRDefault="00D43AB1" w:rsidP="001F1048">
      <w:pPr>
        <w:divId w:val="1716538846"/>
      </w:pPr>
    </w:p>
    <w:p w14:paraId="47FF3481" w14:textId="7B4A4271" w:rsidR="00152C05" w:rsidRPr="00152C05" w:rsidRDefault="00972669" w:rsidP="00152C05">
      <w:pPr>
        <w:divId w:val="1716538846"/>
      </w:pPr>
      <w:r>
        <w:t>Die Steinschlagereignisse treten in dem betrachteten Zeitraum von 3 Monaten zeitlich zufällig auf. Ablösungszone</w:t>
      </w:r>
      <w:r w:rsidRPr="00972669">
        <w:t xml:space="preserve"> 2 zeigt im Allgemeinen längere Zeiträume zwischen den Ereignissen als </w:t>
      </w:r>
      <w:r>
        <w:t>Ablösungszone</w:t>
      </w:r>
      <w:r w:rsidRPr="00972669">
        <w:t xml:space="preserve"> 1</w:t>
      </w:r>
      <w:r>
        <w:t xml:space="preserve"> auf</w:t>
      </w:r>
      <w:r w:rsidRPr="00972669">
        <w:t>, was durch die höheren Peaks (Spitzen) gekennzeichnet ist.</w:t>
      </w:r>
      <w:r>
        <w:t xml:space="preserve"> </w:t>
      </w:r>
      <w:r>
        <w:t>Aus der Verteilung der Zeitdifferenzen lässt sich</w:t>
      </w:r>
      <w:r>
        <w:t xml:space="preserve"> dennoch</w:t>
      </w:r>
      <w:r>
        <w:t xml:space="preserve"> kein erkennbarer Trend identifizieren</w:t>
      </w:r>
      <w:r>
        <w:t xml:space="preserve"> (siehe </w:t>
      </w:r>
      <w:r>
        <w:fldChar w:fldCharType="begin"/>
      </w:r>
      <w:r>
        <w:instrText xml:space="preserve"> REF _Ref154502061 \h </w:instrText>
      </w:r>
      <w:r>
        <w:fldChar w:fldCharType="separate"/>
      </w:r>
      <w:r>
        <w:t xml:space="preserve">Abbildung </w:t>
      </w:r>
      <w:r>
        <w:rPr>
          <w:noProof/>
        </w:rPr>
        <w:t>1</w:t>
      </w:r>
      <w:r>
        <w:fldChar w:fldCharType="end"/>
      </w:r>
      <w:r>
        <w:t>).</w:t>
      </w:r>
      <w:r w:rsidR="006C0A20">
        <w:t xml:space="preserve"> Das untermauert die Erkenntnis, dass die beiden Zonen unabhängig voneinander simuliert werden müssen.</w:t>
      </w:r>
    </w:p>
    <w:p w14:paraId="1F6F65AA" w14:textId="77777777" w:rsidR="00245F0D" w:rsidRDefault="00245F0D" w:rsidP="001F1048">
      <w:pPr>
        <w:divId w:val="1716538846"/>
      </w:pPr>
    </w:p>
    <w:p w14:paraId="59A5F5CD" w14:textId="77777777" w:rsidR="00972669" w:rsidRDefault="00152C05" w:rsidP="00972669">
      <w:pPr>
        <w:keepNext/>
        <w:divId w:val="1716538846"/>
      </w:pPr>
      <w:r w:rsidRPr="00152C05">
        <w:drawing>
          <wp:inline distT="0" distB="0" distL="0" distR="0" wp14:anchorId="527B75A0" wp14:editId="047E340B">
            <wp:extent cx="6025486" cy="2899742"/>
            <wp:effectExtent l="0" t="0" r="0" b="0"/>
            <wp:docPr id="101804565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45654" name="Grafik 1" descr="Ein Bild, das Text, Screenshot, Diagramm, Reihe enthält.&#10;&#10;Automatisch generierte Beschreibung"/>
                    <pic:cNvPicPr/>
                  </pic:nvPicPr>
                  <pic:blipFill rotWithShape="1">
                    <a:blip r:embed="rId25"/>
                    <a:srcRect t="2082"/>
                    <a:stretch/>
                  </pic:blipFill>
                  <pic:spPr bwMode="auto">
                    <a:xfrm>
                      <a:off x="0" y="0"/>
                      <a:ext cx="6115779" cy="2943195"/>
                    </a:xfrm>
                    <a:prstGeom prst="rect">
                      <a:avLst/>
                    </a:prstGeom>
                    <a:ln>
                      <a:noFill/>
                    </a:ln>
                    <a:extLst>
                      <a:ext uri="{53640926-AAD7-44D8-BBD7-CCE9431645EC}">
                        <a14:shadowObscured xmlns:a14="http://schemas.microsoft.com/office/drawing/2010/main"/>
                      </a:ext>
                    </a:extLst>
                  </pic:spPr>
                </pic:pic>
              </a:graphicData>
            </a:graphic>
          </wp:inline>
        </w:drawing>
      </w:r>
    </w:p>
    <w:p w14:paraId="2908DB4F" w14:textId="1CF6E9FD" w:rsidR="006C0A20" w:rsidRPr="00972669" w:rsidRDefault="00972669" w:rsidP="002A2B43">
      <w:pPr>
        <w:pStyle w:val="Beschriftung"/>
        <w:divId w:val="1716538846"/>
      </w:pPr>
      <w:bookmarkStart w:id="5" w:name="_Ref154502061"/>
      <w:r>
        <w:t xml:space="preserve">Abbildung </w:t>
      </w:r>
      <w:r>
        <w:fldChar w:fldCharType="begin"/>
      </w:r>
      <w:r>
        <w:instrText xml:space="preserve"> SEQ Abbildung \* ARABIC </w:instrText>
      </w:r>
      <w:r>
        <w:fldChar w:fldCharType="separate"/>
      </w:r>
      <w:r>
        <w:rPr>
          <w:noProof/>
        </w:rPr>
        <w:t>1</w:t>
      </w:r>
      <w:r>
        <w:fldChar w:fldCharType="end"/>
      </w:r>
      <w:bookmarkEnd w:id="5"/>
      <w:r>
        <w:t>: Zeitdifferenz zwischen Steinschlagereignissen in Stunde</w:t>
      </w:r>
      <w:r w:rsidR="002A2B43">
        <w:t>n</w:t>
      </w:r>
    </w:p>
    <w:p w14:paraId="19105BFB" w14:textId="67DB2283" w:rsidR="00D87473" w:rsidRDefault="00D87473" w:rsidP="00D27D7B">
      <w:pPr>
        <w:pStyle w:val="berschrift1"/>
        <w:divId w:val="1716538846"/>
      </w:pPr>
      <w:bookmarkStart w:id="6" w:name="_Toc154503666"/>
      <w:r>
        <w:lastRenderedPageBreak/>
        <w:t>Bestimmung Zufallsvariablen und Verteilungen</w:t>
      </w:r>
      <w:bookmarkEnd w:id="6"/>
    </w:p>
    <w:p w14:paraId="0B56F007" w14:textId="77777777" w:rsidR="009160DC" w:rsidRDefault="009160DC" w:rsidP="009160DC">
      <w:pPr>
        <w:divId w:val="1716538846"/>
      </w:pPr>
    </w:p>
    <w:p w14:paraId="37655CAC" w14:textId="196D104C" w:rsidR="009160DC" w:rsidRPr="009160DC" w:rsidRDefault="009160DC" w:rsidP="009160DC">
      <w:pPr>
        <w:divId w:val="1716538846"/>
      </w:pPr>
      <w:r>
        <w:t>Für die stetigen Zufallsvariablen Masse, Geschwindigkeit und Zeitabstände haben wir eine kumulative Verteilungsfunktion erstellt, um zu entscheiden, welche Wahrscheinlichkeitsverteilung am ehesten dazu passt.</w:t>
      </w:r>
      <w:r w:rsidRPr="009160DC">
        <w:rPr>
          <w:rFonts w:ascii="Segoe UI" w:hAnsi="Segoe UI" w:cs="Segoe UI"/>
          <w:color w:val="D1D5DB"/>
          <w:shd w:val="clear" w:color="auto" w:fill="343541"/>
        </w:rPr>
        <w:t xml:space="preserve"> </w:t>
      </w:r>
      <w:r w:rsidRPr="009160DC">
        <w:t>Diese Auswahl ist entscheidend, da die gewählte Verteilung in der Monte Carlo-Simulation eingesetzt wird und somit einen erheblichen Einfluss auf das Endergebnis hat</w:t>
      </w:r>
    </w:p>
    <w:p w14:paraId="090AC6DF" w14:textId="77777777" w:rsidR="005A7C88" w:rsidRDefault="005A7C88" w:rsidP="004B4EDD">
      <w:pPr>
        <w:divId w:val="1716538846"/>
      </w:pPr>
    </w:p>
    <w:p w14:paraId="7A85EC60" w14:textId="69B99552" w:rsidR="009160DC" w:rsidRDefault="009160DC" w:rsidP="004B4EDD">
      <w:pPr>
        <w:divId w:val="1716538846"/>
      </w:pPr>
      <w:proofErr w:type="spellStart"/>
      <w:r w:rsidRPr="009160DC">
        <w:rPr>
          <w:highlight w:val="yellow"/>
        </w:rPr>
        <w:t>To</w:t>
      </w:r>
      <w:proofErr w:type="spellEnd"/>
      <w:r w:rsidRPr="009160DC">
        <w:rPr>
          <w:highlight w:val="yellow"/>
        </w:rPr>
        <w:t xml:space="preserve"> </w:t>
      </w:r>
      <w:proofErr w:type="spellStart"/>
      <w:r w:rsidRPr="009160DC">
        <w:rPr>
          <w:highlight w:val="yellow"/>
        </w:rPr>
        <w:t>be</w:t>
      </w:r>
      <w:proofErr w:type="spellEnd"/>
      <w:r w:rsidRPr="009160DC">
        <w:rPr>
          <w:highlight w:val="yellow"/>
        </w:rPr>
        <w:t xml:space="preserve"> </w:t>
      </w:r>
      <w:proofErr w:type="spellStart"/>
      <w:r w:rsidRPr="009160DC">
        <w:rPr>
          <w:highlight w:val="yellow"/>
        </w:rPr>
        <w:t>continued</w:t>
      </w:r>
      <w:proofErr w:type="spellEnd"/>
    </w:p>
    <w:p w14:paraId="1E0B85A6" w14:textId="77777777" w:rsidR="005A7C88" w:rsidRDefault="005A7C88" w:rsidP="004B4EDD">
      <w:pPr>
        <w:divId w:val="1716538846"/>
      </w:pPr>
    </w:p>
    <w:p w14:paraId="45A36546" w14:textId="06F18E1F" w:rsidR="001B1B70" w:rsidRDefault="006C6CE4" w:rsidP="005A7C88">
      <w:pPr>
        <w:pStyle w:val="berschrift1"/>
        <w:divId w:val="1716538846"/>
      </w:pPr>
      <w:bookmarkStart w:id="7" w:name="_Toc154503667"/>
      <w:r>
        <w:t>Berechnung Todeswahrscheinlichkeit</w:t>
      </w:r>
      <w:bookmarkEnd w:id="7"/>
    </w:p>
    <w:p w14:paraId="00D9386D" w14:textId="77777777" w:rsidR="001B1B70" w:rsidRDefault="001B1B70" w:rsidP="001B1B70">
      <w:pPr>
        <w:divId w:val="1716538846"/>
      </w:pPr>
      <w:r>
        <w:t>Es ist wichtig, zwischen direkten und indirekten Treffern durch Steinschläge zu unterscheiden. Ein direkter Treffer bezeichnet eine Situation, in der Personen im Fahrzeug unmittelbar von einem Steinschlag getroffen werden. In solchen Fällen gehen wir aufgrund der hohen punktuellen kinetischen Energien und der möglichen Netzdurchbrüche davon aus, dass jeder direkte Treffer tödlich ist.</w:t>
      </w:r>
    </w:p>
    <w:p w14:paraId="2856613A" w14:textId="77777777" w:rsidR="001B1B70" w:rsidRDefault="001B1B70" w:rsidP="001B1B70">
      <w:pPr>
        <w:divId w:val="1716538846"/>
      </w:pPr>
    </w:p>
    <w:p w14:paraId="140F0877" w14:textId="69660522" w:rsidR="001B1B70" w:rsidRDefault="001B1B70" w:rsidP="001B1B70">
      <w:pPr>
        <w:divId w:val="1716538846"/>
      </w:pPr>
      <w:r>
        <w:t xml:space="preserve">Im Gegensatz dazu beschreibt ein indirekter Treffer eine Situation, in der das Fahrzeug aufgrund eines verkürzten Bremsweges mit einem </w:t>
      </w:r>
      <w:r w:rsidR="00C64E04" w:rsidRPr="00C64E04">
        <w:rPr>
          <w:b/>
          <w:bCs/>
        </w:rPr>
        <w:t>unbeweglichen</w:t>
      </w:r>
      <w:r w:rsidR="00C64E04">
        <w:t xml:space="preserve"> </w:t>
      </w:r>
      <w:r>
        <w:t xml:space="preserve">Objekt, wie einem durch Steinschlag auf der Fahrbahn liegenden Stein, kollidiert. Für diese Art von Unfall nehmen wir an, dass die Wahrscheinlichkeit, bei einer Kollision mit 60 km/h tödlich zu verunglücken, bei 10% liegt </w:t>
      </w:r>
      <w:r w:rsidRPr="00C501B3">
        <w:rPr>
          <w:highlight w:val="yellow"/>
        </w:rPr>
        <w:t>(</w:t>
      </w:r>
      <w:commentRangeStart w:id="8"/>
      <w:r w:rsidR="00C501B3" w:rsidRPr="00C501B3">
        <w:rPr>
          <w:highlight w:val="yellow"/>
        </w:rPr>
        <w:t xml:space="preserve">siehe Beilage </w:t>
      </w:r>
      <w:r w:rsidRPr="00C501B3">
        <w:rPr>
          <w:highlight w:val="yellow"/>
        </w:rPr>
        <w:t>Gespräch</w:t>
      </w:r>
      <w:r>
        <w:t xml:space="preserve"> </w:t>
      </w:r>
      <w:commentRangeEnd w:id="8"/>
      <w:r w:rsidR="00C501B3">
        <w:rPr>
          <w:rStyle w:val="Kommentarzeichen"/>
        </w:rPr>
        <w:commentReference w:id="8"/>
      </w:r>
      <w:r>
        <w:t>Kanton Graubünden).</w:t>
      </w:r>
    </w:p>
    <w:p w14:paraId="4DEC55E8" w14:textId="77777777" w:rsidR="00DC61F0" w:rsidRDefault="00DC61F0" w:rsidP="001B1B70">
      <w:pPr>
        <w:divId w:val="1716538846"/>
      </w:pPr>
    </w:p>
    <w:p w14:paraId="2349811B" w14:textId="58F6C939" w:rsidR="00DC61F0" w:rsidRDefault="00DC61F0" w:rsidP="001B1B70">
      <w:pPr>
        <w:divId w:val="1716538846"/>
      </w:pPr>
      <w:r>
        <w:t>Die</w:t>
      </w:r>
      <w:r w:rsidRPr="00DC61F0">
        <w:t xml:space="preserve"> Risikozeitanteil</w:t>
      </w:r>
      <w:r>
        <w:t xml:space="preserve">e direkter und indirekter Treffer können als eine Art Präsenzwahrscheinlichkeit angesehen werden und </w:t>
      </w:r>
      <w:r w:rsidRPr="00DC61F0">
        <w:t>beschreib</w:t>
      </w:r>
      <w:r>
        <w:t>en</w:t>
      </w:r>
      <w:r w:rsidRPr="00DC61F0">
        <w:t xml:space="preserve"> den Anteil eines Tages, den ein Fahrzeug durchschnittlich in einer Gefahrenzone verbringt</w:t>
      </w:r>
      <w:r>
        <w:t>. Sie werden</w:t>
      </w:r>
      <w:r w:rsidRPr="00DC61F0">
        <w:t xml:space="preserve"> als Faktor in </w:t>
      </w:r>
      <w:r>
        <w:t>die</w:t>
      </w:r>
      <w:r w:rsidRPr="00DC61F0">
        <w:t xml:space="preserve"> Berechnung der jährlichen Gesamttodeswahrscheinlichkeit einbezogen.</w:t>
      </w:r>
      <w:r>
        <w:t xml:space="preserve"> Die Berechnung und Arbeitsschritte dazu werden unten detailliert erklärt.</w:t>
      </w:r>
    </w:p>
    <w:p w14:paraId="6C385377" w14:textId="77777777" w:rsidR="00C501B3" w:rsidRDefault="00C501B3" w:rsidP="001B1B70">
      <w:pPr>
        <w:divId w:val="1716538846"/>
      </w:pPr>
    </w:p>
    <w:p w14:paraId="05910AA4" w14:textId="7C9F2A70" w:rsidR="00C501B3" w:rsidRPr="00C501B3" w:rsidRDefault="009B361A" w:rsidP="00C501B3">
      <w:pPr>
        <w:divId w:val="1716538846"/>
      </w:pPr>
      <w:r>
        <w:t>Insgesamt werden</w:t>
      </w:r>
      <w:r w:rsidR="00C501B3" w:rsidRPr="00C501B3">
        <w:t xml:space="preserve"> Parameter werden für die Berechnung </w:t>
      </w:r>
      <w:r>
        <w:t xml:space="preserve">der Todeswahrscheinlichkeit </w:t>
      </w:r>
      <w:r w:rsidR="00C501B3" w:rsidRPr="00C501B3">
        <w:t>verwendet:</w:t>
      </w:r>
    </w:p>
    <w:p w14:paraId="2851DEB7" w14:textId="77777777" w:rsidR="00C501B3" w:rsidRPr="00C501B3" w:rsidRDefault="00C501B3" w:rsidP="00C501B3">
      <w:pPr>
        <w:divId w:val="1716538846"/>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95"/>
        <w:gridCol w:w="2691"/>
        <w:gridCol w:w="2892"/>
      </w:tblGrid>
      <w:tr w:rsidR="00C501B3" w:rsidRPr="00C501B3" w14:paraId="4B90A802" w14:textId="77777777" w:rsidTr="00C501B3">
        <w:trPr>
          <w:divId w:val="1716538846"/>
          <w:tblHeader/>
          <w:tblCellSpacing w:w="15" w:type="dxa"/>
        </w:trPr>
        <w:tc>
          <w:tcPr>
            <w:tcW w:w="2180" w:type="pct"/>
            <w:vAlign w:val="center"/>
            <w:hideMark/>
          </w:tcPr>
          <w:p w14:paraId="424C041A" w14:textId="77777777" w:rsidR="00C501B3" w:rsidRPr="00C501B3" w:rsidRDefault="00C501B3" w:rsidP="00C501B3">
            <w:pPr>
              <w:keepNext/>
              <w:rPr>
                <w:b/>
                <w:bCs/>
              </w:rPr>
            </w:pPr>
            <w:r w:rsidRPr="00C501B3">
              <w:rPr>
                <w:b/>
                <w:bCs/>
              </w:rPr>
              <w:t>Parameter</w:t>
            </w:r>
          </w:p>
        </w:tc>
        <w:tc>
          <w:tcPr>
            <w:tcW w:w="1333" w:type="pct"/>
            <w:vAlign w:val="center"/>
            <w:hideMark/>
          </w:tcPr>
          <w:p w14:paraId="79462B6A" w14:textId="77777777" w:rsidR="00C501B3" w:rsidRPr="00C501B3" w:rsidRDefault="00C501B3" w:rsidP="00C501B3">
            <w:pPr>
              <w:keepNext/>
              <w:jc w:val="right"/>
              <w:rPr>
                <w:b/>
                <w:bCs/>
              </w:rPr>
            </w:pPr>
            <w:r w:rsidRPr="00C501B3">
              <w:rPr>
                <w:b/>
                <w:bCs/>
              </w:rPr>
              <w:t>Wert</w:t>
            </w:r>
          </w:p>
        </w:tc>
        <w:tc>
          <w:tcPr>
            <w:tcW w:w="1427" w:type="pct"/>
            <w:vAlign w:val="center"/>
            <w:hideMark/>
          </w:tcPr>
          <w:p w14:paraId="591D13E2" w14:textId="77777777" w:rsidR="00C501B3" w:rsidRPr="00C501B3" w:rsidRDefault="00C501B3" w:rsidP="00C501B3">
            <w:pPr>
              <w:keepNext/>
              <w:jc w:val="right"/>
              <w:rPr>
                <w:b/>
                <w:bCs/>
              </w:rPr>
            </w:pPr>
            <w:r w:rsidRPr="00C501B3">
              <w:rPr>
                <w:b/>
                <w:bCs/>
              </w:rPr>
              <w:t>Quelle</w:t>
            </w:r>
          </w:p>
        </w:tc>
      </w:tr>
      <w:tr w:rsidR="00C501B3" w:rsidRPr="00C501B3" w14:paraId="781BB5CB" w14:textId="77777777" w:rsidTr="00C501B3">
        <w:trPr>
          <w:divId w:val="1716538846"/>
          <w:tblCellSpacing w:w="15" w:type="dxa"/>
        </w:trPr>
        <w:tc>
          <w:tcPr>
            <w:tcW w:w="2180" w:type="pct"/>
            <w:vAlign w:val="center"/>
            <w:hideMark/>
          </w:tcPr>
          <w:p w14:paraId="078A2594" w14:textId="77777777" w:rsidR="00C501B3" w:rsidRPr="00C501B3" w:rsidRDefault="00C501B3" w:rsidP="00C501B3">
            <w:pPr>
              <w:keepNext/>
            </w:pPr>
            <w:r w:rsidRPr="00C501B3">
              <w:t>Geschwindigkeit</w:t>
            </w:r>
          </w:p>
        </w:tc>
        <w:tc>
          <w:tcPr>
            <w:tcW w:w="1333" w:type="pct"/>
            <w:vAlign w:val="center"/>
            <w:hideMark/>
          </w:tcPr>
          <w:p w14:paraId="59D051DE" w14:textId="49DD76FD"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60</w:t>
            </w:r>
            <w:r>
              <w:rPr>
                <w:rFonts w:eastAsia="Times New Roman" w:cs="Times New Roman"/>
                <w:szCs w:val="20"/>
                <w:lang w:eastAsia="de-CH"/>
              </w:rPr>
              <w:t xml:space="preserve"> km/h</w:t>
            </w:r>
          </w:p>
        </w:tc>
        <w:tc>
          <w:tcPr>
            <w:tcW w:w="1427" w:type="pct"/>
            <w:vAlign w:val="center"/>
            <w:hideMark/>
          </w:tcPr>
          <w:p w14:paraId="11FED41A" w14:textId="62FF8B0F" w:rsidR="00C501B3" w:rsidRPr="00C501B3" w:rsidRDefault="00813266" w:rsidP="00C501B3">
            <w:pPr>
              <w:keepNext/>
              <w:jc w:val="right"/>
              <w:rPr>
                <w:rFonts w:eastAsia="Times New Roman" w:cs="Times New Roman"/>
                <w:szCs w:val="20"/>
                <w:lang w:eastAsia="de-CH"/>
              </w:rPr>
            </w:pPr>
            <w:r>
              <w:rPr>
                <w:rFonts w:eastAsia="Times New Roman" w:cs="Times New Roman"/>
                <w:szCs w:val="20"/>
                <w:lang w:eastAsia="de-CH"/>
              </w:rPr>
              <w:t>Projektgrundlagen</w:t>
            </w:r>
          </w:p>
        </w:tc>
      </w:tr>
      <w:tr w:rsidR="00C501B3" w:rsidRPr="00C501B3" w14:paraId="4F305080" w14:textId="77777777" w:rsidTr="00C501B3">
        <w:trPr>
          <w:divId w:val="1716538846"/>
          <w:tblCellSpacing w:w="15" w:type="dxa"/>
        </w:trPr>
        <w:tc>
          <w:tcPr>
            <w:tcW w:w="2180" w:type="pct"/>
            <w:vAlign w:val="center"/>
            <w:hideMark/>
          </w:tcPr>
          <w:p w14:paraId="5A1A3078" w14:textId="77777777" w:rsidR="00C501B3" w:rsidRPr="00C501B3" w:rsidRDefault="00C501B3" w:rsidP="00C501B3">
            <w:pPr>
              <w:keepNext/>
              <w:rPr>
                <w:rFonts w:eastAsia="Times New Roman" w:cs="Times New Roman"/>
                <w:szCs w:val="20"/>
                <w:lang w:eastAsia="de-CH"/>
              </w:rPr>
            </w:pPr>
            <w:r w:rsidRPr="00C501B3">
              <w:rPr>
                <w:rFonts w:eastAsia="Times New Roman" w:cs="Times New Roman"/>
                <w:szCs w:val="20"/>
                <w:lang w:eastAsia="de-CH"/>
              </w:rPr>
              <w:t>Verkehrsaufkommen</w:t>
            </w:r>
          </w:p>
        </w:tc>
        <w:tc>
          <w:tcPr>
            <w:tcW w:w="1333" w:type="pct"/>
            <w:vAlign w:val="center"/>
            <w:hideMark/>
          </w:tcPr>
          <w:p w14:paraId="39C251DF" w14:textId="21351C33"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1200</w:t>
            </w:r>
            <w:r>
              <w:rPr>
                <w:rFonts w:eastAsia="Times New Roman" w:cs="Times New Roman"/>
                <w:szCs w:val="20"/>
                <w:lang w:eastAsia="de-CH"/>
              </w:rPr>
              <w:t xml:space="preserve"> Fahrzeuge pro Tag</w:t>
            </w:r>
          </w:p>
        </w:tc>
        <w:tc>
          <w:tcPr>
            <w:tcW w:w="1427" w:type="pct"/>
            <w:vAlign w:val="center"/>
            <w:hideMark/>
          </w:tcPr>
          <w:p w14:paraId="1719ADE1" w14:textId="68022E53" w:rsidR="00C501B3" w:rsidRPr="00C501B3" w:rsidRDefault="00813266" w:rsidP="00C501B3">
            <w:pPr>
              <w:keepNext/>
              <w:jc w:val="right"/>
              <w:rPr>
                <w:rFonts w:eastAsia="Times New Roman" w:cs="Times New Roman"/>
                <w:szCs w:val="20"/>
                <w:lang w:eastAsia="de-CH"/>
              </w:rPr>
            </w:pPr>
            <w:r>
              <w:rPr>
                <w:rFonts w:eastAsia="Times New Roman" w:cs="Times New Roman"/>
                <w:szCs w:val="20"/>
                <w:lang w:eastAsia="de-CH"/>
              </w:rPr>
              <w:t>Projektgrundlagen</w:t>
            </w:r>
          </w:p>
        </w:tc>
      </w:tr>
      <w:tr w:rsidR="00C501B3" w:rsidRPr="00C501B3" w14:paraId="55085C94" w14:textId="77777777" w:rsidTr="00C501B3">
        <w:trPr>
          <w:divId w:val="1716538846"/>
          <w:tblCellSpacing w:w="15" w:type="dxa"/>
        </w:trPr>
        <w:tc>
          <w:tcPr>
            <w:tcW w:w="2180" w:type="pct"/>
            <w:vAlign w:val="center"/>
            <w:hideMark/>
          </w:tcPr>
          <w:p w14:paraId="0B8D2E72" w14:textId="77777777" w:rsidR="00C501B3" w:rsidRPr="00C501B3" w:rsidRDefault="00C501B3" w:rsidP="00C501B3">
            <w:pPr>
              <w:keepNext/>
              <w:rPr>
                <w:rFonts w:eastAsia="Times New Roman" w:cs="Times New Roman"/>
                <w:szCs w:val="20"/>
                <w:lang w:eastAsia="de-CH"/>
              </w:rPr>
            </w:pPr>
            <w:r w:rsidRPr="00C501B3">
              <w:rPr>
                <w:rFonts w:eastAsia="Times New Roman" w:cs="Times New Roman"/>
                <w:szCs w:val="20"/>
                <w:lang w:eastAsia="de-CH"/>
              </w:rPr>
              <w:t>Fahrzeuglänge</w:t>
            </w:r>
          </w:p>
        </w:tc>
        <w:tc>
          <w:tcPr>
            <w:tcW w:w="1333" w:type="pct"/>
            <w:vAlign w:val="center"/>
            <w:hideMark/>
          </w:tcPr>
          <w:p w14:paraId="423B8D20" w14:textId="7D4E6C82"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4.4</w:t>
            </w:r>
            <w:r>
              <w:rPr>
                <w:rFonts w:eastAsia="Times New Roman" w:cs="Times New Roman"/>
                <w:szCs w:val="20"/>
                <w:lang w:eastAsia="de-CH"/>
              </w:rPr>
              <w:t xml:space="preserve"> m</w:t>
            </w:r>
          </w:p>
        </w:tc>
        <w:tc>
          <w:tcPr>
            <w:tcW w:w="1427" w:type="pct"/>
            <w:vAlign w:val="center"/>
            <w:hideMark/>
          </w:tcPr>
          <w:p w14:paraId="3B98191E" w14:textId="777777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BFS</w:t>
            </w:r>
          </w:p>
        </w:tc>
      </w:tr>
      <w:tr w:rsidR="00C501B3" w:rsidRPr="00C501B3" w14:paraId="0CDD36DD" w14:textId="77777777" w:rsidTr="00C501B3">
        <w:trPr>
          <w:divId w:val="1716538846"/>
          <w:tblCellSpacing w:w="15" w:type="dxa"/>
        </w:trPr>
        <w:tc>
          <w:tcPr>
            <w:tcW w:w="2180" w:type="pct"/>
            <w:vAlign w:val="center"/>
            <w:hideMark/>
          </w:tcPr>
          <w:p w14:paraId="3CD4866A" w14:textId="77777777" w:rsidR="00C501B3" w:rsidRPr="00C501B3" w:rsidRDefault="00C501B3" w:rsidP="00C501B3">
            <w:pPr>
              <w:keepNext/>
              <w:rPr>
                <w:rFonts w:eastAsia="Times New Roman" w:cs="Times New Roman"/>
                <w:szCs w:val="20"/>
                <w:lang w:eastAsia="de-CH"/>
              </w:rPr>
            </w:pPr>
            <w:r w:rsidRPr="00C501B3">
              <w:rPr>
                <w:rFonts w:eastAsia="Times New Roman" w:cs="Times New Roman"/>
                <w:szCs w:val="20"/>
                <w:lang w:eastAsia="de-CH"/>
              </w:rPr>
              <w:t>Fahrzeugbesetzungsgrad</w:t>
            </w:r>
          </w:p>
        </w:tc>
        <w:tc>
          <w:tcPr>
            <w:tcW w:w="1333" w:type="pct"/>
            <w:vAlign w:val="center"/>
            <w:hideMark/>
          </w:tcPr>
          <w:p w14:paraId="40355285" w14:textId="22BF65F1"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1.6</w:t>
            </w:r>
            <w:r>
              <w:rPr>
                <w:rFonts w:eastAsia="Times New Roman" w:cs="Times New Roman"/>
                <w:szCs w:val="20"/>
                <w:lang w:eastAsia="de-CH"/>
              </w:rPr>
              <w:t xml:space="preserve"> Personen / Fahrzeug</w:t>
            </w:r>
          </w:p>
        </w:tc>
        <w:tc>
          <w:tcPr>
            <w:tcW w:w="1427" w:type="pct"/>
            <w:vAlign w:val="center"/>
            <w:hideMark/>
          </w:tcPr>
          <w:p w14:paraId="49383886" w14:textId="777777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Kanton Graubünden</w:t>
            </w:r>
          </w:p>
        </w:tc>
      </w:tr>
      <w:tr w:rsidR="00C501B3" w:rsidRPr="00C501B3" w14:paraId="5DEC2A8E" w14:textId="77777777" w:rsidTr="00C501B3">
        <w:trPr>
          <w:divId w:val="1716538846"/>
          <w:tblCellSpacing w:w="15" w:type="dxa"/>
        </w:trPr>
        <w:tc>
          <w:tcPr>
            <w:tcW w:w="2180" w:type="pct"/>
            <w:vAlign w:val="center"/>
            <w:hideMark/>
          </w:tcPr>
          <w:p w14:paraId="1D8E6905" w14:textId="77777777" w:rsidR="00C501B3" w:rsidRPr="00C501B3" w:rsidRDefault="00C501B3" w:rsidP="00C501B3">
            <w:pPr>
              <w:keepNext/>
              <w:rPr>
                <w:rFonts w:eastAsia="Times New Roman" w:cs="Times New Roman"/>
                <w:szCs w:val="20"/>
                <w:lang w:eastAsia="de-CH"/>
              </w:rPr>
            </w:pPr>
            <w:r w:rsidRPr="00C501B3">
              <w:rPr>
                <w:rFonts w:eastAsia="Times New Roman" w:cs="Times New Roman"/>
                <w:szCs w:val="20"/>
                <w:lang w:eastAsia="de-CH"/>
              </w:rPr>
              <w:t>Letalität bei 60 km/h</w:t>
            </w:r>
          </w:p>
        </w:tc>
        <w:tc>
          <w:tcPr>
            <w:tcW w:w="1333" w:type="pct"/>
            <w:vAlign w:val="center"/>
            <w:hideMark/>
          </w:tcPr>
          <w:p w14:paraId="7B5FA926" w14:textId="59118E30"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10</w:t>
            </w:r>
            <w:r>
              <w:rPr>
                <w:rFonts w:eastAsia="Times New Roman" w:cs="Times New Roman"/>
                <w:szCs w:val="20"/>
                <w:lang w:eastAsia="de-CH"/>
              </w:rPr>
              <w:t xml:space="preserve"> % </w:t>
            </w:r>
          </w:p>
        </w:tc>
        <w:tc>
          <w:tcPr>
            <w:tcW w:w="1427" w:type="pct"/>
            <w:vAlign w:val="center"/>
            <w:hideMark/>
          </w:tcPr>
          <w:p w14:paraId="4A2A903C" w14:textId="777777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Kanton Graubünden</w:t>
            </w:r>
          </w:p>
        </w:tc>
      </w:tr>
      <w:tr w:rsidR="00C501B3" w:rsidRPr="00C501B3" w14:paraId="19796C35" w14:textId="77777777" w:rsidTr="00C501B3">
        <w:trPr>
          <w:divId w:val="1716538846"/>
          <w:tblCellSpacing w:w="15" w:type="dxa"/>
        </w:trPr>
        <w:tc>
          <w:tcPr>
            <w:tcW w:w="2180" w:type="pct"/>
            <w:vAlign w:val="center"/>
            <w:hideMark/>
          </w:tcPr>
          <w:p w14:paraId="482984D8" w14:textId="2F006C62" w:rsidR="00C501B3" w:rsidRPr="00C501B3" w:rsidRDefault="005508EE" w:rsidP="00C501B3">
            <w:pPr>
              <w:keepNext/>
              <w:rPr>
                <w:rFonts w:eastAsia="Times New Roman" w:cs="Times New Roman"/>
                <w:szCs w:val="20"/>
                <w:lang w:eastAsia="de-CH"/>
              </w:rPr>
            </w:pPr>
            <w:proofErr w:type="gramStart"/>
            <w:r>
              <w:rPr>
                <w:rFonts w:eastAsia="Times New Roman" w:cs="Times New Roman"/>
                <w:szCs w:val="20"/>
                <w:lang w:eastAsia="de-CH"/>
              </w:rPr>
              <w:t>P(</w:t>
            </w:r>
            <w:proofErr w:type="gramEnd"/>
            <w:r>
              <w:rPr>
                <w:rFonts w:eastAsia="Times New Roman" w:cs="Times New Roman"/>
                <w:szCs w:val="20"/>
                <w:lang w:eastAsia="de-CH"/>
              </w:rPr>
              <w:t>Steinnetzbruch pro Jahr)</w:t>
            </w:r>
          </w:p>
        </w:tc>
        <w:tc>
          <w:tcPr>
            <w:tcW w:w="1333" w:type="pct"/>
            <w:vAlign w:val="center"/>
            <w:hideMark/>
          </w:tcPr>
          <w:p w14:paraId="7BDA2496" w14:textId="5840EF64"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highlight w:val="yellow"/>
                <w:lang w:eastAsia="de-CH"/>
              </w:rPr>
              <w:t>Simulationsergebnis</w:t>
            </w:r>
          </w:p>
        </w:tc>
        <w:tc>
          <w:tcPr>
            <w:tcW w:w="1427" w:type="pct"/>
            <w:vAlign w:val="center"/>
            <w:hideMark/>
          </w:tcPr>
          <w:p w14:paraId="62740F3C" w14:textId="777777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Simulation</w:t>
            </w:r>
          </w:p>
        </w:tc>
      </w:tr>
      <w:tr w:rsidR="00C501B3" w:rsidRPr="00C501B3" w14:paraId="5634D7FE" w14:textId="77777777" w:rsidTr="00C501B3">
        <w:trPr>
          <w:divId w:val="1716538846"/>
          <w:tblCellSpacing w:w="15" w:type="dxa"/>
        </w:trPr>
        <w:tc>
          <w:tcPr>
            <w:tcW w:w="2180" w:type="pct"/>
            <w:vAlign w:val="center"/>
            <w:hideMark/>
          </w:tcPr>
          <w:p w14:paraId="6238E6F2" w14:textId="77777777" w:rsidR="00C501B3" w:rsidRPr="00C501B3" w:rsidRDefault="00C501B3" w:rsidP="00C501B3">
            <w:pPr>
              <w:keepNext/>
              <w:rPr>
                <w:rFonts w:eastAsia="Times New Roman" w:cs="Times New Roman"/>
                <w:szCs w:val="20"/>
                <w:lang w:eastAsia="de-CH"/>
              </w:rPr>
            </w:pPr>
            <w:r w:rsidRPr="00C501B3">
              <w:rPr>
                <w:rFonts w:eastAsia="Times New Roman" w:cs="Times New Roman"/>
                <w:szCs w:val="20"/>
                <w:lang w:eastAsia="de-CH"/>
              </w:rPr>
              <w:t>Reaktionszeit</w:t>
            </w:r>
          </w:p>
        </w:tc>
        <w:tc>
          <w:tcPr>
            <w:tcW w:w="1333" w:type="pct"/>
            <w:vAlign w:val="center"/>
            <w:hideMark/>
          </w:tcPr>
          <w:p w14:paraId="3C00CCDF" w14:textId="049EA2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1</w:t>
            </w:r>
            <w:r>
              <w:rPr>
                <w:rFonts w:eastAsia="Times New Roman" w:cs="Times New Roman"/>
                <w:szCs w:val="20"/>
                <w:lang w:eastAsia="de-CH"/>
              </w:rPr>
              <w:t xml:space="preserve"> Sekunde</w:t>
            </w:r>
          </w:p>
        </w:tc>
        <w:tc>
          <w:tcPr>
            <w:tcW w:w="1427" w:type="pct"/>
            <w:vAlign w:val="center"/>
            <w:hideMark/>
          </w:tcPr>
          <w:p w14:paraId="7560F844" w14:textId="77777777" w:rsidR="00813266" w:rsidRPr="00813266" w:rsidRDefault="00813266" w:rsidP="00813266">
            <w:pPr>
              <w:keepNext/>
              <w:ind w:left="432"/>
              <w:jc w:val="right"/>
              <w:rPr>
                <w:rFonts w:eastAsia="Times New Roman" w:cs="Times New Roman"/>
                <w:szCs w:val="20"/>
                <w:lang w:eastAsia="de-CH"/>
              </w:rPr>
            </w:pPr>
            <w:r w:rsidRPr="00813266">
              <w:rPr>
                <w:rFonts w:eastAsia="Times New Roman" w:cs="Times New Roman"/>
                <w:szCs w:val="20"/>
                <w:lang w:eastAsia="de-CH"/>
              </w:rPr>
              <w:t>BFU, Beratungsstelle für Unfallverhütung</w:t>
            </w:r>
          </w:p>
          <w:p w14:paraId="40BAB815" w14:textId="68A3F7A9" w:rsidR="00C501B3" w:rsidRPr="00C501B3" w:rsidRDefault="00C501B3" w:rsidP="00C501B3">
            <w:pPr>
              <w:keepNext/>
              <w:jc w:val="right"/>
              <w:rPr>
                <w:rFonts w:eastAsia="Times New Roman" w:cs="Times New Roman"/>
                <w:szCs w:val="20"/>
                <w:lang w:eastAsia="de-CH"/>
              </w:rPr>
            </w:pPr>
          </w:p>
        </w:tc>
      </w:tr>
      <w:tr w:rsidR="00C501B3" w:rsidRPr="00C501B3" w14:paraId="60DF6371" w14:textId="77777777" w:rsidTr="00C501B3">
        <w:trPr>
          <w:divId w:val="1716538846"/>
          <w:tblCellSpacing w:w="15" w:type="dxa"/>
        </w:trPr>
        <w:tc>
          <w:tcPr>
            <w:tcW w:w="2180" w:type="pct"/>
            <w:vAlign w:val="center"/>
            <w:hideMark/>
          </w:tcPr>
          <w:p w14:paraId="444F075C" w14:textId="77777777" w:rsidR="00C501B3" w:rsidRPr="00C501B3" w:rsidRDefault="00C501B3" w:rsidP="00C501B3">
            <w:pPr>
              <w:keepNext/>
              <w:rPr>
                <w:rFonts w:eastAsia="Times New Roman" w:cs="Times New Roman"/>
                <w:szCs w:val="20"/>
                <w:lang w:eastAsia="de-CH"/>
              </w:rPr>
            </w:pPr>
            <w:r w:rsidRPr="00C501B3">
              <w:rPr>
                <w:rFonts w:eastAsia="Times New Roman" w:cs="Times New Roman"/>
                <w:szCs w:val="20"/>
                <w:lang w:eastAsia="de-CH"/>
              </w:rPr>
              <w:t>Risikozeitanteil direkter Treffer</w:t>
            </w:r>
          </w:p>
        </w:tc>
        <w:tc>
          <w:tcPr>
            <w:tcW w:w="1333" w:type="pct"/>
            <w:vAlign w:val="center"/>
            <w:hideMark/>
          </w:tcPr>
          <w:p w14:paraId="26DA3754" w14:textId="777777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0.367 %</w:t>
            </w:r>
          </w:p>
        </w:tc>
        <w:tc>
          <w:tcPr>
            <w:tcW w:w="1427" w:type="pct"/>
            <w:vAlign w:val="center"/>
            <w:hideMark/>
          </w:tcPr>
          <w:p w14:paraId="5D8F6340" w14:textId="777777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eigene Berechnung</w:t>
            </w:r>
          </w:p>
        </w:tc>
      </w:tr>
      <w:tr w:rsidR="00C501B3" w:rsidRPr="00C501B3" w14:paraId="18C46BFE" w14:textId="77777777" w:rsidTr="00C501B3">
        <w:trPr>
          <w:divId w:val="1716538846"/>
          <w:tblCellSpacing w:w="15" w:type="dxa"/>
        </w:trPr>
        <w:tc>
          <w:tcPr>
            <w:tcW w:w="2180" w:type="pct"/>
            <w:vAlign w:val="center"/>
            <w:hideMark/>
          </w:tcPr>
          <w:p w14:paraId="74F6D40B" w14:textId="77777777" w:rsidR="00C501B3" w:rsidRPr="00C501B3" w:rsidRDefault="00C501B3" w:rsidP="00C501B3">
            <w:pPr>
              <w:keepNext/>
              <w:rPr>
                <w:rFonts w:eastAsia="Times New Roman" w:cs="Times New Roman"/>
                <w:szCs w:val="20"/>
                <w:lang w:eastAsia="de-CH"/>
              </w:rPr>
            </w:pPr>
            <w:r w:rsidRPr="00C501B3">
              <w:rPr>
                <w:rFonts w:eastAsia="Times New Roman" w:cs="Times New Roman"/>
                <w:szCs w:val="20"/>
                <w:lang w:eastAsia="de-CH"/>
              </w:rPr>
              <w:t>Risikozeitanteil indirekter Treffer</w:t>
            </w:r>
          </w:p>
        </w:tc>
        <w:tc>
          <w:tcPr>
            <w:tcW w:w="1333" w:type="pct"/>
            <w:vAlign w:val="center"/>
            <w:hideMark/>
          </w:tcPr>
          <w:p w14:paraId="3C319CB6" w14:textId="777777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4.389 %</w:t>
            </w:r>
          </w:p>
        </w:tc>
        <w:tc>
          <w:tcPr>
            <w:tcW w:w="1427" w:type="pct"/>
            <w:vAlign w:val="center"/>
            <w:hideMark/>
          </w:tcPr>
          <w:p w14:paraId="35084178" w14:textId="77777777" w:rsidR="00C501B3" w:rsidRPr="00C501B3" w:rsidRDefault="00C501B3" w:rsidP="00C501B3">
            <w:pPr>
              <w:keepNext/>
              <w:jc w:val="right"/>
              <w:rPr>
                <w:rFonts w:eastAsia="Times New Roman" w:cs="Times New Roman"/>
                <w:szCs w:val="20"/>
                <w:lang w:eastAsia="de-CH"/>
              </w:rPr>
            </w:pPr>
            <w:r w:rsidRPr="00C501B3">
              <w:rPr>
                <w:rFonts w:eastAsia="Times New Roman" w:cs="Times New Roman"/>
                <w:szCs w:val="20"/>
                <w:lang w:eastAsia="de-CH"/>
              </w:rPr>
              <w:t>eigene Berechnung</w:t>
            </w:r>
          </w:p>
        </w:tc>
      </w:tr>
    </w:tbl>
    <w:p w14:paraId="012A5A33" w14:textId="77777777" w:rsidR="00C501B3" w:rsidRDefault="00C501B3" w:rsidP="001B1B70">
      <w:pPr>
        <w:divId w:val="1716538846"/>
      </w:pPr>
    </w:p>
    <w:p w14:paraId="029DF0E0" w14:textId="77777777" w:rsidR="001B1B70" w:rsidRDefault="001B1B70" w:rsidP="001B1B70">
      <w:pPr>
        <w:divId w:val="1716538846"/>
      </w:pPr>
    </w:p>
    <w:p w14:paraId="1DEE2AAE" w14:textId="77777777" w:rsidR="00813266" w:rsidRDefault="00813266" w:rsidP="00813266">
      <w:pPr>
        <w:divId w:val="1716538846"/>
      </w:pPr>
      <w:r>
        <w:t>Aus diesen Parametern wird die Gesamttodeswahrscheinlichkeit wie folgt berechnet:</w:t>
      </w:r>
    </w:p>
    <w:p w14:paraId="67632F88" w14:textId="77777777" w:rsidR="009B361A" w:rsidRDefault="009B361A" w:rsidP="00813266">
      <w:pPr>
        <w:divId w:val="1716538846"/>
        <w:rPr>
          <w:rFonts w:eastAsiaTheme="minorEastAsia"/>
          <w:color w:val="333333"/>
          <w:spacing w:val="2"/>
          <w:sz w:val="20"/>
          <w:szCs w:val="20"/>
          <w:shd w:val="clear" w:color="auto" w:fill="F2F2F2"/>
        </w:rPr>
      </w:pPr>
    </w:p>
    <w:p w14:paraId="15FC5971" w14:textId="015840C9" w:rsidR="009B361A" w:rsidRPr="004B4EDD" w:rsidRDefault="004B4EDD" w:rsidP="00813266">
      <w:pPr>
        <w:divId w:val="1716538846"/>
        <w:rPr>
          <w:rFonts w:eastAsiaTheme="minorEastAsia"/>
          <w:b/>
          <w:bCs/>
          <w:color w:val="333333"/>
          <w:spacing w:val="2"/>
          <w:shd w:val="clear" w:color="auto" w:fill="F2F2F2"/>
        </w:rPr>
      </w:pPr>
      <m:oMathPara>
        <m:oMathParaPr>
          <m:jc m:val="left"/>
        </m:oMathParaPr>
        <m:oMath>
          <m:r>
            <m:rPr>
              <m:sty m:val="b"/>
            </m:rPr>
            <w:rPr>
              <w:rFonts w:ascii="Cambria Math" w:eastAsiaTheme="minorEastAsia" w:hAnsi="Cambria Math"/>
              <w:color w:val="333333"/>
              <w:spacing w:val="2"/>
              <w:shd w:val="clear" w:color="auto" w:fill="F2F2F2"/>
            </w:rPr>
            <m:t xml:space="preserve">Gesamttodeswahrscheinlichkeit pro Jahr </m:t>
          </m:r>
        </m:oMath>
      </m:oMathPara>
    </w:p>
    <w:p w14:paraId="32028F28" w14:textId="20552F68" w:rsidR="004B4EDD" w:rsidRPr="004B4EDD" w:rsidRDefault="004B4EDD" w:rsidP="00813266">
      <w:pPr>
        <w:divId w:val="1716538846"/>
        <w:rPr>
          <w:rFonts w:eastAsiaTheme="minorEastAsia"/>
          <w:b/>
          <w:bCs/>
          <w:color w:val="333333"/>
          <w:spacing w:val="2"/>
          <w:shd w:val="clear" w:color="auto" w:fill="F2F2F2"/>
        </w:rPr>
      </w:pPr>
      <m:oMathPara>
        <m:oMathParaPr>
          <m:jc m:val="left"/>
        </m:oMathParaPr>
        <m:oMath>
          <m:r>
            <m:rPr>
              <m:sty m:val="b"/>
            </m:rPr>
            <w:rPr>
              <w:rFonts w:ascii="Cambria Math" w:eastAsiaTheme="minorEastAsia" w:hAnsi="Cambria Math"/>
              <w:color w:val="333333"/>
              <w:spacing w:val="2"/>
              <w:shd w:val="clear" w:color="auto" w:fill="F2F2F2"/>
            </w:rPr>
            <m:t>=</m:t>
          </m:r>
          <m:d>
            <m:dPr>
              <m:ctrlPr>
                <w:rPr>
                  <w:rFonts w:ascii="Cambria Math" w:eastAsiaTheme="minorEastAsia" w:hAnsi="Cambria Math"/>
                  <w:b/>
                  <w:bCs/>
                  <w:color w:val="333333"/>
                  <w:spacing w:val="2"/>
                  <w:shd w:val="clear" w:color="auto" w:fill="F2F2F2"/>
                </w:rPr>
              </m:ctrlPr>
            </m:dPr>
            <m:e>
              <m:r>
                <m:rPr>
                  <m:sty m:val="b"/>
                </m:rPr>
                <w:rPr>
                  <w:rFonts w:ascii="Cambria Math" w:eastAsiaTheme="minorEastAsia" w:hAnsi="Cambria Math"/>
                  <w:color w:val="333333"/>
                  <w:spacing w:val="2"/>
                  <w:shd w:val="clear" w:color="auto" w:fill="F2F2F2"/>
                </w:rPr>
                <m:t> 0.367 + 4.389</m:t>
              </m:r>
            </m:e>
          </m:d>
          <m:r>
            <m:rPr>
              <m:sty m:val="b"/>
            </m:rPr>
            <w:rPr>
              <w:rFonts w:ascii="Cambria Math" w:eastAsiaTheme="minorEastAsia" w:hAnsi="Cambria Math"/>
              <w:color w:val="333333"/>
              <w:spacing w:val="2"/>
              <w:shd w:val="clear" w:color="auto" w:fill="F2F2F2"/>
            </w:rPr>
            <m:t>×1.6</m:t>
          </m:r>
          <m:r>
            <m:rPr>
              <m:nor/>
            </m:rPr>
            <w:rPr>
              <w:rFonts w:ascii="Cambria Math" w:eastAsiaTheme="minorEastAsia" w:hAnsi="Cambria Math"/>
              <w:b/>
              <w:bCs/>
              <w:color w:val="333333"/>
              <w:spacing w:val="2"/>
              <w:shd w:val="clear" w:color="auto" w:fill="F2F2F2"/>
            </w:rPr>
            <m:t xml:space="preserve"> Personen</m:t>
          </m:r>
          <m:r>
            <m:rPr>
              <m:lit/>
              <m:nor/>
            </m:rPr>
            <w:rPr>
              <w:rFonts w:ascii="Cambria Math" w:eastAsiaTheme="minorEastAsia" w:hAnsi="Cambria Math"/>
              <w:b/>
              <w:bCs/>
              <w:color w:val="333333"/>
              <w:spacing w:val="2"/>
              <w:shd w:val="clear" w:color="auto" w:fill="F2F2F2"/>
            </w:rPr>
            <m:t>/</m:t>
          </m:r>
          <m:r>
            <m:rPr>
              <m:nor/>
            </m:rPr>
            <w:rPr>
              <w:rFonts w:ascii="Cambria Math" w:eastAsiaTheme="minorEastAsia"/>
              <w:b/>
              <w:bCs/>
              <w:color w:val="333333"/>
              <w:spacing w:val="2"/>
              <w:shd w:val="clear" w:color="auto" w:fill="F2F2F2"/>
            </w:rPr>
            <m:t xml:space="preserve">Fahrzeug </m:t>
          </m:r>
          <m:r>
            <m:rPr>
              <m:sty m:val="b"/>
            </m:rPr>
            <w:rPr>
              <w:rFonts w:ascii="Cambria Math" w:eastAsiaTheme="minorEastAsia" w:hAnsi="Cambria Math"/>
              <w:color w:val="333333"/>
              <w:spacing w:val="2"/>
              <w:shd w:val="clear" w:color="auto" w:fill="F2F2F2"/>
            </w:rPr>
            <m:t>×</m:t>
          </m:r>
          <m:r>
            <m:rPr>
              <m:nor/>
            </m:rPr>
            <w:rPr>
              <w:rFonts w:ascii="Cambria Math" w:eastAsiaTheme="minorEastAsia"/>
              <w:b/>
              <w:bCs/>
              <w:color w:val="333333"/>
              <w:spacing w:val="2"/>
              <w:shd w:val="clear" w:color="auto" w:fill="F2F2F2"/>
            </w:rPr>
            <m:t>P(Steinnetzbruch pro Jahr)</m:t>
          </m:r>
        </m:oMath>
      </m:oMathPara>
    </w:p>
    <w:p w14:paraId="2FDC33B3" w14:textId="77777777" w:rsidR="00DC61F0" w:rsidRDefault="00DC61F0" w:rsidP="00DC61F0">
      <w:pPr>
        <w:divId w:val="1716538846"/>
        <w:rPr>
          <w:b/>
          <w:bCs/>
        </w:rPr>
      </w:pPr>
    </w:p>
    <w:p w14:paraId="66493063" w14:textId="78ECCF5E" w:rsidR="00DC61F0" w:rsidRPr="00DC61F0" w:rsidRDefault="00DC61F0" w:rsidP="00DC61F0">
      <w:pPr>
        <w:divId w:val="1716538846"/>
        <w:rPr>
          <w:b/>
          <w:bCs/>
        </w:rPr>
      </w:pPr>
      <w:r w:rsidRPr="00DC61F0">
        <w:rPr>
          <w:b/>
          <w:bCs/>
        </w:rPr>
        <w:t>Risikozeitanteil direkter Treffer</w:t>
      </w:r>
    </w:p>
    <w:p w14:paraId="4D041CFB" w14:textId="256579CC" w:rsidR="00DC61F0" w:rsidRDefault="00DC61F0" w:rsidP="00DC61F0">
      <w:pPr>
        <w:divId w:val="1716538846"/>
        <w:rPr>
          <w:shd w:val="clear" w:color="auto" w:fill="F2F2F2"/>
        </w:rPr>
      </w:pPr>
    </w:p>
    <w:p w14:paraId="0C70C715" w14:textId="5592AAC9" w:rsidR="00DC61F0" w:rsidRPr="00DC61F0" w:rsidRDefault="00DC61F0" w:rsidP="00DC61F0">
      <w:pPr>
        <w:divId w:val="1716538846"/>
      </w:pPr>
      <w:r>
        <w:t>Der Risikozeitanteil direkter Treffer wird in folgenden drei Arbeitsschritten berechnet:</w:t>
      </w:r>
    </w:p>
    <w:p w14:paraId="1FC47225" w14:textId="77777777" w:rsidR="00DC61F0" w:rsidRDefault="00DC61F0" w:rsidP="00DC61F0">
      <w:pPr>
        <w:divId w:val="1716538846"/>
        <w:rPr>
          <w:rFonts w:eastAsiaTheme="minorEastAsia"/>
          <w:color w:val="333333"/>
          <w:spacing w:val="2"/>
          <w:sz w:val="20"/>
          <w:szCs w:val="20"/>
          <w:shd w:val="clear" w:color="auto" w:fill="F2F2F2"/>
        </w:rPr>
      </w:pPr>
    </w:p>
    <w:p w14:paraId="62D2D04C" w14:textId="48E1D287" w:rsidR="00DC61F0" w:rsidRPr="00464626" w:rsidRDefault="00464626" w:rsidP="00464626">
      <w:pPr>
        <w:pStyle w:val="Aufzhlungszeichen"/>
        <w:divId w:val="1716538846"/>
        <w:rPr>
          <w:u w:val="single"/>
        </w:rPr>
      </w:pPr>
      <w:r w:rsidRPr="00464626">
        <w:rPr>
          <w:u w:val="single"/>
        </w:rPr>
        <w:t>Bestimmung der Durchfahrtszeit eines Fahrzeugs durch die Gefahrenzone:</w:t>
      </w:r>
      <w:r w:rsidRPr="00464626">
        <w:rPr>
          <w:u w:val="single"/>
        </w:rPr>
        <w:br/>
      </w:r>
    </w:p>
    <w:p w14:paraId="71AEB021" w14:textId="16DB4D6E" w:rsidR="00DC61F0" w:rsidRDefault="00DC61F0" w:rsidP="00DC61F0">
      <w:pPr>
        <w:divId w:val="1716538846"/>
        <w:rPr>
          <w:rStyle w:val="Fett"/>
          <w:b w:val="0"/>
          <w:bCs w:val="0"/>
        </w:rPr>
      </w:pPr>
      <w:r w:rsidRPr="00DC61F0">
        <w:rPr>
          <w:rStyle w:val="Fett"/>
          <w:b w:val="0"/>
          <w:bCs w:val="0"/>
        </w:rPr>
        <w:t>Geht man davon aus, dass die Länge des Schutznetzes mit der räumlichen Ausdehnung der Gefahrenzone übereinstimmt, ergibt sich daraus, dass die Netzlänge in Bezug auf die Verteilung der Aufprallenergie bei einem Unfall an Bedeutung verliert. Dies bedeutet, dass eine Verlängerung der Gefahrenzone – und somit auch der Netzlänge – zwar die Zeit erhöht, die ein Fahrzeug im Gefahrenbereich verbringt, jedoch gleichzeitig die Intensität eines möglichen Aufpralls verringert. Im Gegensatz dazu führt eine kürzere Gefahrenzone, die ungefähr die Länge eines Fahrzeugs aufweist, zu einer stärkeren kinetischen Energie beim Aufprall. Vor diesem Hintergrund ist die Durchfahrtszeit eines Fahrzeugs durch die Gefahrenzone wie folgt zu betrachten:</w:t>
      </w:r>
    </w:p>
    <w:p w14:paraId="3FAA68EE" w14:textId="77777777" w:rsidR="00464626" w:rsidRDefault="00464626" w:rsidP="00464626">
      <w:pPr>
        <w:divId w:val="1716538846"/>
      </w:pPr>
    </w:p>
    <w:p w14:paraId="3B0F4DE0" w14:textId="1DAEBD23" w:rsidR="00464626" w:rsidRPr="00EC1C2C" w:rsidRDefault="00000000" w:rsidP="00464626">
      <w:pPr>
        <w:divId w:val="1716538846"/>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t</m:t>
              </m:r>
            </m:e>
            <m:sub>
              <m:r>
                <m:rPr>
                  <m:nor/>
                </m:rPr>
                <w:rPr>
                  <w:rFonts w:ascii="Cambria Math" w:hAnsi="Cambria Math"/>
                </w:rPr>
                <m:t>pass</m:t>
              </m:r>
            </m:sub>
          </m:sSub>
          <m:r>
            <m:rPr>
              <m:sty m:val="p"/>
            </m:rPr>
            <w:rPr>
              <w:rFonts w:ascii="Cambria Math" w:hAnsi="Cambria Math"/>
            </w:rPr>
            <m:t>=</m:t>
          </m:r>
          <m:f>
            <m:fPr>
              <m:ctrlPr>
                <w:rPr>
                  <w:rFonts w:ascii="Cambria Math" w:hAnsi="Cambria Math"/>
                </w:rPr>
              </m:ctrlPr>
            </m:fPr>
            <m:num>
              <m:r>
                <m:rPr>
                  <m:nor/>
                </m:rPr>
                <w:rPr>
                  <w:rFonts w:ascii="Cambria Math" w:hAnsi="Cambria Math"/>
                </w:rPr>
                <m:t>Länge der Gefahrenzone</m:t>
              </m:r>
            </m:num>
            <m:den>
              <m:r>
                <m:rPr>
                  <m:sty m:val="p"/>
                </m:rPr>
                <w:rPr>
                  <w:rFonts w:ascii="Cambria Math" w:hAnsi="Cambria Math"/>
                </w:rPr>
                <m:t>v</m:t>
              </m:r>
            </m:den>
          </m:f>
          <m:r>
            <m:rPr>
              <m:sty m:val="p"/>
            </m:rPr>
            <w:rPr>
              <w:rFonts w:ascii="Cambria Math" w:hAnsi="Cambria Math"/>
            </w:rPr>
            <m:t>=</m:t>
          </m:r>
          <m:f>
            <m:fPr>
              <m:ctrlPr>
                <w:rPr>
                  <w:rFonts w:ascii="Cambria Math" w:hAnsi="Cambria Math"/>
                </w:rPr>
              </m:ctrlPr>
            </m:fPr>
            <m:num>
              <m:r>
                <m:rPr>
                  <m:sty m:val="p"/>
                </m:rPr>
                <w:rPr>
                  <w:rFonts w:ascii="Cambria Math" w:hAnsi="Cambria Math"/>
                </w:rPr>
                <m:t>4.4</m:t>
              </m:r>
            </m:num>
            <m:den>
              <m:f>
                <m:fPr>
                  <m:ctrlPr>
                    <w:rPr>
                      <w:rFonts w:ascii="Cambria Math" w:hAnsi="Cambria Math"/>
                    </w:rPr>
                  </m:ctrlPr>
                </m:fPr>
                <m:num>
                  <m:r>
                    <m:rPr>
                      <m:sty m:val="p"/>
                    </m:rPr>
                    <w:rPr>
                      <w:rFonts w:ascii="Cambria Math" w:hAnsi="Cambria Math"/>
                    </w:rPr>
                    <m:t>60</m:t>
                  </m:r>
                </m:num>
                <m:den>
                  <m:r>
                    <m:rPr>
                      <m:sty m:val="p"/>
                    </m:rPr>
                    <w:rPr>
                      <w:rFonts w:ascii="Cambria Math" w:hAnsi="Cambria Math"/>
                    </w:rPr>
                    <m:t>3.6</m:t>
                  </m:r>
                </m:den>
              </m:f>
            </m:den>
          </m:f>
          <m:r>
            <m:rPr>
              <m:sty m:val="p"/>
            </m:rPr>
            <w:rPr>
              <w:rFonts w:ascii="Cambria Math" w:hAnsi="Cambria Math"/>
            </w:rPr>
            <m:t>≈0.264 </m:t>
          </m:r>
          <m:r>
            <m:rPr>
              <m:nor/>
            </m:rPr>
            <w:rPr>
              <w:rFonts w:ascii="Cambria Math" w:hAnsi="Cambria Math"/>
            </w:rPr>
            <m:t>s</m:t>
          </m:r>
        </m:oMath>
      </m:oMathPara>
    </w:p>
    <w:p w14:paraId="11BBE4F8" w14:textId="77777777" w:rsidR="00464626" w:rsidRDefault="00464626" w:rsidP="00464626">
      <w:pPr>
        <w:jc w:val="center"/>
        <w:divId w:val="1716538846"/>
      </w:pPr>
    </w:p>
    <w:p w14:paraId="70AC2FDE" w14:textId="77777777" w:rsidR="00464626" w:rsidRDefault="00464626" w:rsidP="00464626">
      <w:pPr>
        <w:jc w:val="center"/>
        <w:divId w:val="1716538846"/>
      </w:pPr>
    </w:p>
    <w:p w14:paraId="51B5FE3D" w14:textId="51782DCA" w:rsidR="00EC1C2C" w:rsidRDefault="00464626" w:rsidP="00EC1C2C">
      <w:pPr>
        <w:pStyle w:val="Aufzhlungszeichen"/>
        <w:divId w:val="1716538846"/>
        <w:rPr>
          <w:u w:val="single"/>
        </w:rPr>
      </w:pPr>
      <w:r w:rsidRPr="00464626">
        <w:rPr>
          <w:u w:val="single"/>
        </w:rPr>
        <w:t xml:space="preserve">Berechnung der gesamten Durchfahrtszeit aller Fahrzeuge pro Tag </w:t>
      </w:r>
    </w:p>
    <w:p w14:paraId="6DA653DB" w14:textId="77777777" w:rsidR="00EC1C2C" w:rsidRPr="00EC1C2C" w:rsidRDefault="00EC1C2C" w:rsidP="00EC1C2C">
      <w:pPr>
        <w:pStyle w:val="Aufzhlungszeichen"/>
        <w:numPr>
          <w:ilvl w:val="0"/>
          <w:numId w:val="0"/>
        </w:numPr>
        <w:ind w:left="227" w:hanging="227"/>
        <w:divId w:val="1716538846"/>
        <w:rPr>
          <w:sz w:val="20"/>
          <w:szCs w:val="20"/>
          <w:u w:val="single"/>
        </w:rPr>
      </w:pPr>
    </w:p>
    <w:p w14:paraId="5301D0D9" w14:textId="72D956D2" w:rsidR="00EC1C2C" w:rsidRPr="00EC1C2C" w:rsidRDefault="00EC1C2C" w:rsidP="00EC1C2C">
      <w:pPr>
        <w:pStyle w:val="Aufzhlungszeichen"/>
        <w:numPr>
          <w:ilvl w:val="0"/>
          <w:numId w:val="0"/>
        </w:numPr>
        <w:divId w:val="1716538846"/>
        <w:rPr>
          <w:rFonts w:eastAsiaTheme="minorEastAsia"/>
          <w:iCs/>
        </w:rPr>
      </w:pPr>
      <m:oMathPara>
        <m:oMathParaPr>
          <m:jc m:val="left"/>
        </m:oMathParaPr>
        <m:oMath>
          <m:r>
            <m:rPr>
              <m:sty m:val="p"/>
            </m:rPr>
            <w:rPr>
              <w:rFonts w:ascii="Cambria Math" w:hAnsi="Cambria Math"/>
            </w:rPr>
            <m:t>=Anzahl der Fahrzeuge pro Tag×</m:t>
          </m:r>
          <m:r>
            <m:rPr>
              <m:nor/>
            </m:rPr>
            <w:rPr>
              <w:rFonts w:ascii="Cambria Math" w:hAnsi="Cambria Math"/>
              <w:iCs/>
            </w:rPr>
            <m:t>Durchfahrtszeit eines Fahrzeugs</m:t>
          </m:r>
        </m:oMath>
      </m:oMathPara>
    </w:p>
    <w:p w14:paraId="2E864C1E" w14:textId="5D4C4BB9" w:rsidR="00EC1C2C" w:rsidRPr="00EC1C2C" w:rsidRDefault="00EC1C2C" w:rsidP="00EC1C2C">
      <w:pPr>
        <w:pStyle w:val="Aufzhlungszeichen"/>
        <w:numPr>
          <w:ilvl w:val="0"/>
          <w:numId w:val="0"/>
        </w:numPr>
        <w:divId w:val="1716538846"/>
        <w:rPr>
          <w:rFonts w:ascii="Cambria Math" w:eastAsiaTheme="minorEastAsia" w:hAnsi="Cambria Math"/>
          <w:oMath/>
        </w:rPr>
      </w:pPr>
      <m:oMathPara>
        <m:oMathParaPr>
          <m:jc m:val="left"/>
        </m:oMathParaPr>
        <m:oMath>
          <m:r>
            <w:rPr>
              <w:rFonts w:ascii="Cambria Math" w:eastAsiaTheme="minorEastAsia" w:hAnsi="Cambria Math"/>
            </w:rPr>
            <m:t>=1200</m:t>
          </m:r>
          <m:r>
            <m:rPr>
              <m:nor/>
            </m:rPr>
            <w:rPr>
              <w:rFonts w:ascii="Cambria Math" w:eastAsiaTheme="minorEastAsia" w:hAnsi="Cambria Math"/>
            </w:rPr>
            <m:t xml:space="preserve"> Fahrzeuge</m:t>
          </m:r>
          <m:r>
            <m:rPr>
              <m:sty m:val="p"/>
            </m:rPr>
            <w:rPr>
              <w:rFonts w:ascii="Cambria Math" w:eastAsiaTheme="minorEastAsia" w:hAnsi="Cambria Math"/>
            </w:rPr>
            <m:t>×</m:t>
          </m:r>
          <m:r>
            <w:rPr>
              <w:rFonts w:ascii="Cambria Math" w:eastAsiaTheme="minorEastAsia" w:hAnsi="Cambria Math"/>
            </w:rPr>
            <m:t>0.264</m:t>
          </m:r>
          <m:r>
            <m:rPr>
              <m:nor/>
            </m:rPr>
            <w:rPr>
              <w:rFonts w:ascii="Cambria Math" w:eastAsiaTheme="minorEastAsia" w:hAnsi="Cambria Math"/>
            </w:rPr>
            <m:t xml:space="preserve"> Sekunden</m:t>
          </m:r>
        </m:oMath>
      </m:oMathPara>
    </w:p>
    <w:p w14:paraId="3BA0568F" w14:textId="49EC6098" w:rsidR="00EC1C2C" w:rsidRPr="00EC1C2C" w:rsidRDefault="00EC1C2C" w:rsidP="00EC1C2C">
      <w:pPr>
        <w:pStyle w:val="Aufzhlungszeichen"/>
        <w:numPr>
          <w:ilvl w:val="0"/>
          <w:numId w:val="0"/>
        </w:numPr>
        <w:divId w:val="1716538846"/>
        <w:rPr>
          <w:rFonts w:eastAsiaTheme="minorEastAsia"/>
        </w:rPr>
      </w:pPr>
      <m:oMathPara>
        <m:oMathParaPr>
          <m:jc m:val="left"/>
        </m:oMathParaPr>
        <m:oMath>
          <m:r>
            <w:rPr>
              <w:rFonts w:ascii="Cambria Math" w:eastAsiaTheme="minorEastAsia" w:hAnsi="Cambria Math"/>
            </w:rPr>
            <m:t>=316.8</m:t>
          </m:r>
          <m:r>
            <m:rPr>
              <m:nor/>
            </m:rPr>
            <w:rPr>
              <w:rFonts w:ascii="Cambria Math" w:eastAsiaTheme="minorEastAsia" w:hAnsi="Cambria Math"/>
            </w:rPr>
            <m:t xml:space="preserve"> Sekunden</m:t>
          </m:r>
        </m:oMath>
      </m:oMathPara>
    </w:p>
    <w:p w14:paraId="38AFA505" w14:textId="77777777" w:rsidR="00EC1C2C" w:rsidRPr="00EC1C2C" w:rsidRDefault="00EC1C2C" w:rsidP="00130438">
      <w:pPr>
        <w:divId w:val="1716538846"/>
        <w:rPr>
          <w:rFonts w:eastAsiaTheme="minorEastAsia"/>
          <w:u w:val="single"/>
        </w:rPr>
      </w:pPr>
    </w:p>
    <w:p w14:paraId="675CF408" w14:textId="405AAEDC" w:rsidR="00650FC7" w:rsidRPr="00130438" w:rsidRDefault="00130438" w:rsidP="00130438">
      <w:pPr>
        <w:divId w:val="1716538846"/>
        <w:rPr>
          <w:u w:val="single"/>
        </w:rPr>
      </w:pPr>
      <w:r>
        <w:rPr>
          <w:u w:val="single"/>
        </w:rPr>
        <w:t>Risikozeitanteil</w:t>
      </w:r>
      <w:r w:rsidR="00464626" w:rsidRPr="00130438">
        <w:rPr>
          <w:u w:val="single"/>
        </w:rPr>
        <w:t xml:space="preserve"> / Zeitliche Präsenzwahrscheinlichkeit</w:t>
      </w:r>
    </w:p>
    <w:p w14:paraId="51B3E513" w14:textId="77777777" w:rsidR="004050A8" w:rsidRDefault="00464626" w:rsidP="00650FC7">
      <w:pPr>
        <w:pStyle w:val="Aufzhlungszeichen"/>
        <w:numPr>
          <w:ilvl w:val="0"/>
          <w:numId w:val="0"/>
        </w:numPr>
        <w:divId w:val="1716538846"/>
      </w:pPr>
      <w:r>
        <w:br/>
        <w:t xml:space="preserve">Schritt 3 beinhaltet die Berechnung der Wahrscheinlichkeit, dass zu einem zufälligen Zeitpunkt ein Fahrzeug den Gefahrenbereich durchquert. Hierfür wird die gesamte Durchfahrtszeit aller Fahrzeuge pro Tag (316,8 Sekunden) ins Verhältnis zur Gesamtzeit eines Tages (86.400 Sekunden) gesetzt. Dies liefert den Anteil der Zeit, in dem Fahrzeuge täglich dem Risiko im Gefahrenbereich ausgesetzt sind. </w:t>
      </w:r>
    </w:p>
    <w:p w14:paraId="734E75F0" w14:textId="4D44F3F3" w:rsidR="009A3583" w:rsidRPr="00EC1C2C" w:rsidRDefault="009A3583" w:rsidP="00650FC7">
      <w:pPr>
        <w:pStyle w:val="Aufzhlungszeichen"/>
        <w:numPr>
          <w:ilvl w:val="0"/>
          <w:numId w:val="0"/>
        </w:numPr>
        <w:divId w:val="1716538846"/>
        <w:rPr>
          <w:rFonts w:eastAsiaTheme="minorEastAsia"/>
        </w:rPr>
      </w:pPr>
      <m:oMathPara>
        <m:oMathParaPr>
          <m:jc m:val="center"/>
        </m:oMathParaPr>
        <m:oMath>
          <m:r>
            <w:rPr>
              <w:rFonts w:ascii="Cambria Math" w:hAnsi="Cambria Math"/>
            </w:rPr>
            <m:t>=</m:t>
          </m:r>
          <m:f>
            <m:fPr>
              <m:ctrlPr>
                <w:rPr>
                  <w:rFonts w:ascii="Cambria Math" w:hAnsi="Cambria Math"/>
                </w:rPr>
              </m:ctrlPr>
            </m:fPr>
            <m:num>
              <m:r>
                <m:rPr>
                  <m:nor/>
                </m:rPr>
                <w:rPr>
                  <w:rFonts w:ascii="Cambria Math" w:hAnsi="Cambria Math"/>
                </w:rPr>
                <m:t>Gesamte Durchfahrtszeit aller Fahrzeuge pro Tag</m:t>
              </m:r>
              <m:ctrlPr>
                <w:rPr>
                  <w:rFonts w:ascii="Cambria Math" w:hAnsi="Cambria Math"/>
                  <w:i/>
                </w:rPr>
              </m:ctrlPr>
            </m:num>
            <m:den>
              <m:r>
                <m:rPr>
                  <m:nor/>
                </m:rPr>
                <w:rPr>
                  <w:rFonts w:ascii="Cambria Math" w:hAnsi="Cambria Math"/>
                </w:rPr>
                <m:t>Gesamtzeit pro Tag</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316.8</m:t>
              </m:r>
              <m:r>
                <m:rPr>
                  <m:nor/>
                </m:rPr>
                <w:rPr>
                  <w:rFonts w:ascii="Cambria Math" w:hAnsi="Cambria Math"/>
                </w:rPr>
                <m:t xml:space="preserve"> Sekunden</m:t>
              </m:r>
              <m:ctrlPr>
                <w:rPr>
                  <w:rFonts w:ascii="Cambria Math" w:hAnsi="Cambria Math"/>
                  <w:i/>
                </w:rPr>
              </m:ctrlPr>
            </m:num>
            <m:den>
              <m:r>
                <w:rPr>
                  <w:rFonts w:ascii="Cambria Math" w:hAnsi="Cambria Math"/>
                </w:rPr>
                <m:t>86.400</m:t>
              </m:r>
              <m:r>
                <m:rPr>
                  <m:nor/>
                </m:rPr>
                <w:rPr>
                  <w:rFonts w:ascii="Cambria Math" w:hAnsi="Cambria Math"/>
                </w:rPr>
                <m:t xml:space="preserve"> Sekunden</m:t>
              </m:r>
              <m:ctrlPr>
                <w:rPr>
                  <w:rFonts w:ascii="Cambria Math" w:hAnsi="Cambria Math"/>
                  <w:i/>
                </w:rPr>
              </m:ctrlPr>
            </m:den>
          </m:f>
          <m:r>
            <w:rPr>
              <w:rFonts w:ascii="Cambria Math" w:hAnsi="Cambria Math"/>
            </w:rPr>
            <m:t>=0.003667</m:t>
          </m:r>
          <m:r>
            <m:rPr>
              <m:nor/>
            </m:rPr>
            <w:rPr>
              <w:rFonts w:ascii="Cambria Math" w:hAnsi="Cambria Math"/>
            </w:rPr>
            <m:t xml:space="preserve"> oder </m:t>
          </m:r>
          <m:r>
            <w:rPr>
              <w:rFonts w:ascii="Cambria Math" w:hAnsi="Cambria Math"/>
            </w:rPr>
            <m:t>0.367 %</m:t>
          </m:r>
        </m:oMath>
      </m:oMathPara>
    </w:p>
    <w:p w14:paraId="3607C4D7" w14:textId="77777777" w:rsidR="00130438" w:rsidRDefault="00130438" w:rsidP="007E7B7A">
      <w:pPr>
        <w:divId w:val="1716538846"/>
        <w:rPr>
          <w:b/>
          <w:bCs/>
        </w:rPr>
      </w:pPr>
    </w:p>
    <w:p w14:paraId="03CE5CFC" w14:textId="46FB1BA2" w:rsidR="009A3583" w:rsidRDefault="009A3583" w:rsidP="007E7B7A">
      <w:pPr>
        <w:divId w:val="1716538846"/>
        <w:rPr>
          <w:b/>
          <w:bCs/>
        </w:rPr>
      </w:pPr>
      <w:r w:rsidRPr="009A3583">
        <w:rPr>
          <w:b/>
          <w:bCs/>
        </w:rPr>
        <w:t xml:space="preserve">Risikozeitanteil </w:t>
      </w:r>
      <w:r w:rsidR="00EC1C2C">
        <w:rPr>
          <w:b/>
          <w:bCs/>
        </w:rPr>
        <w:t>indirekter</w:t>
      </w:r>
      <w:r w:rsidRPr="009A3583">
        <w:rPr>
          <w:b/>
          <w:bCs/>
        </w:rPr>
        <w:t xml:space="preserve"> Treffer</w:t>
      </w:r>
    </w:p>
    <w:p w14:paraId="2FB30585" w14:textId="7D9C4751" w:rsidR="00130438" w:rsidRDefault="00130438" w:rsidP="00130438">
      <w:pPr>
        <w:divId w:val="1716538846"/>
      </w:pPr>
      <w:r>
        <w:br/>
        <w:t>Der Risikozeitanteil für einen indirekten Treffer respektive Auffahrunfall wird wie folgt berechnet</w:t>
      </w:r>
      <w:r w:rsidR="000F560D">
        <w:t>:</w:t>
      </w:r>
    </w:p>
    <w:p w14:paraId="2D917914" w14:textId="77777777" w:rsidR="000F560D" w:rsidRPr="000F560D" w:rsidRDefault="000F560D" w:rsidP="000F560D">
      <w:pPr>
        <w:pStyle w:val="Aufzhlungszeichen"/>
        <w:numPr>
          <w:ilvl w:val="0"/>
          <w:numId w:val="0"/>
        </w:numPr>
        <w:divId w:val="1716538846"/>
        <w:rPr>
          <w:rFonts w:eastAsiaTheme="minorEastAsia"/>
          <w:iCs/>
        </w:rPr>
      </w:pPr>
    </w:p>
    <w:p w14:paraId="51BA3217" w14:textId="073F9706" w:rsidR="000F560D" w:rsidRPr="000F560D" w:rsidRDefault="000F560D" w:rsidP="000F560D">
      <w:pPr>
        <w:pStyle w:val="Aufzhlungszeichen"/>
        <w:numPr>
          <w:ilvl w:val="0"/>
          <w:numId w:val="0"/>
        </w:numPr>
        <w:divId w:val="1716538846"/>
        <w:rPr>
          <w:rFonts w:eastAsiaTheme="minorEastAsia"/>
          <w:iCs/>
        </w:rPr>
      </w:pPr>
      <m:oMathPara>
        <m:oMathParaPr>
          <m:jc m:val="left"/>
        </m:oMathParaPr>
        <m:oMath>
          <m:r>
            <m:rPr>
              <m:sty m:val="p"/>
            </m:rPr>
            <w:rPr>
              <w:rFonts w:ascii="Cambria Math" w:hAnsi="Cambria Math"/>
            </w:rPr>
            <m:t>Reaktionsweg=</m:t>
          </m:r>
          <m:r>
            <m:rPr>
              <m:nor/>
            </m:rPr>
            <w:rPr>
              <w:rFonts w:ascii="Cambria Math" w:hAnsi="Cambria Math"/>
              <w:iCs/>
            </w:rPr>
            <m:t>Geschwindigkeit in m</m:t>
          </m:r>
          <m:r>
            <m:rPr>
              <m:lit/>
              <m:nor/>
            </m:rPr>
            <w:rPr>
              <w:rFonts w:ascii="Cambria Math" w:hAnsi="Cambria Math"/>
              <w:iCs/>
            </w:rPr>
            <m:t>/</m:t>
          </m:r>
          <m:r>
            <m:rPr>
              <m:nor/>
            </m:rPr>
            <w:rPr>
              <w:rFonts w:ascii="Cambria Math" w:hAnsi="Cambria Math"/>
              <w:iCs/>
            </w:rPr>
            <m:t>s</m:t>
          </m:r>
          <m:r>
            <m:rPr>
              <m:sty m:val="p"/>
            </m:rPr>
            <w:rPr>
              <w:rFonts w:ascii="Cambria Math" w:hAnsi="Cambria Math"/>
            </w:rPr>
            <m:t>×</m:t>
          </m:r>
          <m:r>
            <m:rPr>
              <m:nor/>
            </m:rPr>
            <w:rPr>
              <w:rFonts w:ascii="Cambria Math" w:hAnsi="Cambria Math"/>
              <w:iCs/>
            </w:rPr>
            <m:t xml:space="preserve">Reaktionszeit in Sekunden </m:t>
          </m:r>
          <m:r>
            <w:rPr>
              <w:rFonts w:ascii="Cambria Math" w:hAnsi="Cambria Math"/>
            </w:rPr>
            <m:t>=16.67</m:t>
          </m:r>
          <m:r>
            <m:rPr>
              <m:nor/>
            </m:rPr>
            <w:rPr>
              <w:rFonts w:ascii="Cambria Math" w:hAnsi="Cambria Math"/>
              <w:iCs/>
            </w:rPr>
            <m:t xml:space="preserve"> m</m:t>
          </m:r>
          <m:r>
            <m:rPr>
              <m:lit/>
              <m:nor/>
            </m:rPr>
            <w:rPr>
              <w:rFonts w:ascii="Cambria Math" w:hAnsi="Cambria Math"/>
              <w:iCs/>
            </w:rPr>
            <m:t>/</m:t>
          </m:r>
          <m:r>
            <m:rPr>
              <m:nor/>
            </m:rPr>
            <w:rPr>
              <w:rFonts w:ascii="Cambria Math" w:hAnsi="Cambria Math"/>
              <w:iCs/>
            </w:rPr>
            <m:t>s</m:t>
          </m:r>
          <m:r>
            <m:rPr>
              <m:sty m:val="p"/>
            </m:rPr>
            <w:rPr>
              <w:rFonts w:ascii="Cambria Math" w:hAnsi="Cambria Math"/>
            </w:rPr>
            <m:t>×</m:t>
          </m:r>
          <m:r>
            <w:rPr>
              <w:rFonts w:ascii="Cambria Math" w:hAnsi="Cambria Math"/>
            </w:rPr>
            <m:t>1</m:t>
          </m:r>
          <m:r>
            <m:rPr>
              <m:nor/>
            </m:rPr>
            <w:rPr>
              <w:rFonts w:ascii="Cambria Math" w:hAnsi="Cambria Math"/>
              <w:iCs/>
            </w:rPr>
            <m:t xml:space="preserve"> s</m:t>
          </m:r>
          <m:r>
            <w:rPr>
              <w:rFonts w:ascii="Cambria Math" w:hAnsi="Cambria Math"/>
            </w:rPr>
            <m:t>=16.67</m:t>
          </m:r>
          <m:r>
            <m:rPr>
              <m:nor/>
            </m:rPr>
            <w:rPr>
              <w:rFonts w:ascii="Cambria Math" w:hAnsi="Cambria Math"/>
              <w:iCs/>
            </w:rPr>
            <m:t xml:space="preserve"> m</m:t>
          </m:r>
        </m:oMath>
      </m:oMathPara>
    </w:p>
    <w:p w14:paraId="25BD78D6" w14:textId="77777777" w:rsidR="000F560D" w:rsidRDefault="000F560D" w:rsidP="000F560D">
      <w:pPr>
        <w:pStyle w:val="Aufzhlungszeichen"/>
        <w:numPr>
          <w:ilvl w:val="0"/>
          <w:numId w:val="0"/>
        </w:numPr>
        <w:divId w:val="1716538846"/>
      </w:pPr>
    </w:p>
    <w:p w14:paraId="792F8633" w14:textId="3A5C5E63" w:rsidR="000F560D" w:rsidRPr="000F560D" w:rsidRDefault="000F560D" w:rsidP="000F560D">
      <w:pPr>
        <w:pStyle w:val="Aufzhlungszeichen"/>
        <w:numPr>
          <w:ilvl w:val="0"/>
          <w:numId w:val="0"/>
        </w:numPr>
        <w:divId w:val="1716538846"/>
        <w:rPr>
          <w:rFonts w:eastAsiaTheme="minorEastAsia"/>
          <w:iCs/>
        </w:rPr>
      </w:pPr>
      <m:oMathPara>
        <m:oMathParaPr>
          <m:jc m:val="left"/>
        </m:oMathParaPr>
        <m:oMath>
          <m:r>
            <m:rPr>
              <m:nor/>
            </m:rPr>
            <w:rPr>
              <w:rFonts w:ascii="Cambria Math" w:eastAsiaTheme="minorEastAsia" w:hAnsi="Cambria Math"/>
              <w:iCs/>
            </w:rPr>
            <m:t>Bremsweg</m:t>
          </m:r>
          <m:r>
            <w:rPr>
              <w:rFonts w:ascii="Cambria Math" w:eastAsiaTheme="minorEastAsia" w:hAnsi="Cambria Math"/>
            </w:rPr>
            <m:t>=</m:t>
          </m:r>
          <m:sSup>
            <m:sSupPr>
              <m:ctrlPr>
                <w:rPr>
                  <w:rFonts w:ascii="Cambria Math" w:eastAsiaTheme="minorEastAsia" w:hAnsi="Cambria Math"/>
                  <w:i/>
                  <w:iCs/>
                </w:rPr>
              </m:ctrlPr>
            </m:sSupPr>
            <m:e>
              <m:d>
                <m:dPr>
                  <m:ctrlPr>
                    <w:rPr>
                      <w:rFonts w:ascii="Cambria Math" w:eastAsiaTheme="minorEastAsia" w:hAnsi="Cambria Math"/>
                      <w:iCs/>
                    </w:rPr>
                  </m:ctrlPr>
                </m:dPr>
                <m:e>
                  <m:f>
                    <m:fPr>
                      <m:ctrlPr>
                        <w:rPr>
                          <w:rFonts w:ascii="Cambria Math" w:eastAsiaTheme="minorEastAsia" w:hAnsi="Cambria Math"/>
                          <w:iCs/>
                        </w:rPr>
                      </m:ctrlPr>
                    </m:fPr>
                    <m:num>
                      <m:r>
                        <m:rPr>
                          <m:nor/>
                        </m:rPr>
                        <w:rPr>
                          <w:rFonts w:ascii="Cambria Math" w:eastAsiaTheme="minorEastAsia" w:hAnsi="Cambria Math"/>
                          <w:iCs/>
                        </w:rPr>
                        <m:t>Geschwindigkeit in km</m:t>
                      </m:r>
                      <m:r>
                        <m:rPr>
                          <m:lit/>
                          <m:nor/>
                        </m:rPr>
                        <w:rPr>
                          <w:rFonts w:ascii="Cambria Math" w:eastAsiaTheme="minorEastAsia" w:hAnsi="Cambria Math"/>
                          <w:iCs/>
                        </w:rPr>
                        <m:t>/</m:t>
                      </m:r>
                      <m:r>
                        <m:rPr>
                          <m:nor/>
                        </m:rPr>
                        <w:rPr>
                          <w:rFonts w:ascii="Cambria Math" w:eastAsiaTheme="minorEastAsia" w:hAnsi="Cambria Math"/>
                          <w:iCs/>
                        </w:rPr>
                        <m:t>h</m:t>
                      </m:r>
                      <m:ctrlPr>
                        <w:rPr>
                          <w:rFonts w:ascii="Cambria Math" w:eastAsiaTheme="minorEastAsia" w:hAnsi="Cambria Math"/>
                          <w:i/>
                          <w:iCs/>
                        </w:rPr>
                      </m:ctrlPr>
                    </m:num>
                    <m:den>
                      <m:r>
                        <w:rPr>
                          <w:rFonts w:ascii="Cambria Math" w:eastAsiaTheme="minorEastAsia" w:hAnsi="Cambria Math"/>
                        </w:rPr>
                        <m:t>10</m:t>
                      </m:r>
                      <m:ctrlPr>
                        <w:rPr>
                          <w:rFonts w:ascii="Cambria Math" w:eastAsiaTheme="minorEastAsia" w:hAnsi="Cambria Math"/>
                          <w:i/>
                          <w:iCs/>
                        </w:rPr>
                      </m:ctrlPr>
                    </m:den>
                  </m:f>
                  <m:ctrlPr>
                    <w:rPr>
                      <w:rFonts w:ascii="Cambria Math" w:eastAsiaTheme="minorEastAsia" w:hAnsi="Cambria Math"/>
                      <w:i/>
                      <w:iCs/>
                    </w:rPr>
                  </m:ctrlP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d>
                <m:dPr>
                  <m:ctrlPr>
                    <w:rPr>
                      <w:rFonts w:ascii="Cambria Math" w:eastAsiaTheme="minorEastAsia" w:hAnsi="Cambria Math"/>
                      <w:iCs/>
                    </w:rPr>
                  </m:ctrlPr>
                </m:dPr>
                <m:e>
                  <m:f>
                    <m:fPr>
                      <m:ctrlPr>
                        <w:rPr>
                          <w:rFonts w:ascii="Cambria Math" w:eastAsiaTheme="minorEastAsia" w:hAnsi="Cambria Math"/>
                          <w:iCs/>
                        </w:rPr>
                      </m:ctrlPr>
                    </m:fPr>
                    <m:num>
                      <m:r>
                        <w:rPr>
                          <w:rFonts w:ascii="Cambria Math" w:eastAsiaTheme="minorEastAsia" w:hAnsi="Cambria Math"/>
                        </w:rPr>
                        <m:t>60</m:t>
                      </m:r>
                      <m:r>
                        <m:rPr>
                          <m:nor/>
                        </m:rPr>
                        <w:rPr>
                          <w:rFonts w:ascii="Cambria Math" w:eastAsiaTheme="minorEastAsia" w:hAnsi="Cambria Math"/>
                          <w:iCs/>
                        </w:rPr>
                        <m:t xml:space="preserve"> km</m:t>
                      </m:r>
                      <m:r>
                        <m:rPr>
                          <m:lit/>
                          <m:nor/>
                        </m:rPr>
                        <w:rPr>
                          <w:rFonts w:ascii="Cambria Math" w:eastAsiaTheme="minorEastAsia" w:hAnsi="Cambria Math"/>
                          <w:iCs/>
                        </w:rPr>
                        <m:t>/</m:t>
                      </m:r>
                      <m:r>
                        <m:rPr>
                          <m:nor/>
                        </m:rPr>
                        <w:rPr>
                          <w:rFonts w:ascii="Cambria Math" w:eastAsiaTheme="minorEastAsia" w:hAnsi="Cambria Math"/>
                          <w:iCs/>
                        </w:rPr>
                        <m:t>h</m:t>
                      </m:r>
                      <m:ctrlPr>
                        <w:rPr>
                          <w:rFonts w:ascii="Cambria Math" w:eastAsiaTheme="minorEastAsia" w:hAnsi="Cambria Math"/>
                          <w:i/>
                          <w:iCs/>
                        </w:rPr>
                      </m:ctrlPr>
                    </m:num>
                    <m:den>
                      <m:r>
                        <w:rPr>
                          <w:rFonts w:ascii="Cambria Math" w:eastAsiaTheme="minorEastAsia" w:hAnsi="Cambria Math"/>
                        </w:rPr>
                        <m:t>10</m:t>
                      </m:r>
                      <m:ctrlPr>
                        <w:rPr>
                          <w:rFonts w:ascii="Cambria Math" w:eastAsiaTheme="minorEastAsia" w:hAnsi="Cambria Math"/>
                          <w:i/>
                          <w:iCs/>
                        </w:rPr>
                      </m:ctrlPr>
                    </m:den>
                  </m:f>
                  <m:ctrlPr>
                    <w:rPr>
                      <w:rFonts w:ascii="Cambria Math" w:eastAsiaTheme="minorEastAsia" w:hAnsi="Cambria Math"/>
                      <w:i/>
                      <w:iCs/>
                    </w:rPr>
                  </m:ctrlPr>
                </m:e>
              </m:d>
            </m:e>
            <m:sup>
              <m:r>
                <w:rPr>
                  <w:rFonts w:ascii="Cambria Math" w:eastAsiaTheme="minorEastAsia" w:hAnsi="Cambria Math"/>
                </w:rPr>
                <m:t>2</m:t>
              </m:r>
            </m:sup>
          </m:sSup>
          <m:r>
            <w:rPr>
              <w:rFonts w:ascii="Cambria Math" w:eastAsiaTheme="minorEastAsia" w:hAnsi="Cambria Math"/>
            </w:rPr>
            <m:t>=36</m:t>
          </m:r>
          <m:r>
            <m:rPr>
              <m:nor/>
            </m:rPr>
            <w:rPr>
              <w:rFonts w:ascii="Cambria Math" w:eastAsiaTheme="minorEastAsia" w:hAnsi="Cambria Math"/>
              <w:iCs/>
            </w:rPr>
            <m:t xml:space="preserve"> m</m:t>
          </m:r>
        </m:oMath>
      </m:oMathPara>
    </w:p>
    <w:p w14:paraId="1CD3DFDB" w14:textId="77777777" w:rsidR="000F560D" w:rsidRPr="000F560D" w:rsidRDefault="000F560D" w:rsidP="000F560D">
      <w:pPr>
        <w:pStyle w:val="Aufzhlungszeichen"/>
        <w:numPr>
          <w:ilvl w:val="0"/>
          <w:numId w:val="0"/>
        </w:numPr>
        <w:divId w:val="1716538846"/>
        <w:rPr>
          <w:rFonts w:eastAsiaTheme="minorEastAsia"/>
          <w:iCs/>
        </w:rPr>
      </w:pPr>
    </w:p>
    <w:p w14:paraId="3BBB9454" w14:textId="6A8AE1ED" w:rsidR="000F560D" w:rsidRPr="000F560D" w:rsidRDefault="000F560D" w:rsidP="000F560D">
      <w:pPr>
        <w:pStyle w:val="Aufzhlungszeichen"/>
        <w:numPr>
          <w:ilvl w:val="0"/>
          <w:numId w:val="0"/>
        </w:numPr>
        <w:divId w:val="1716538846"/>
        <w:rPr>
          <w:rFonts w:eastAsiaTheme="minorEastAsia"/>
          <w:iCs/>
        </w:rPr>
      </w:pPr>
      <m:oMathPara>
        <m:oMathParaPr>
          <m:jc m:val="left"/>
        </m:oMathParaPr>
        <m:oMath>
          <m:r>
            <m:rPr>
              <m:nor/>
            </m:rPr>
            <w:rPr>
              <w:rFonts w:ascii="Cambria Math" w:eastAsiaTheme="minorEastAsia" w:hAnsi="Cambria Math"/>
              <w:iCs/>
            </w:rPr>
            <m:t>Gesamter Anhalteweg</m:t>
          </m:r>
          <m:r>
            <w:rPr>
              <w:rFonts w:ascii="Cambria Math" w:eastAsiaTheme="minorEastAsia" w:hAnsi="Cambria Math"/>
            </w:rPr>
            <m:t>=</m:t>
          </m:r>
          <m:r>
            <m:rPr>
              <m:nor/>
            </m:rPr>
            <w:rPr>
              <w:rFonts w:ascii="Cambria Math" w:eastAsiaTheme="minorEastAsia" w:hAnsi="Cambria Math"/>
              <w:iCs/>
            </w:rPr>
            <m:t>Reaktionsweg</m:t>
          </m:r>
          <m:r>
            <w:rPr>
              <w:rFonts w:ascii="Cambria Math" w:eastAsiaTheme="minorEastAsia" w:hAnsi="Cambria Math"/>
            </w:rPr>
            <m:t>+</m:t>
          </m:r>
          <m:r>
            <m:rPr>
              <m:nor/>
            </m:rPr>
            <w:rPr>
              <w:rFonts w:ascii="Cambria Math" w:eastAsiaTheme="minorEastAsia" w:hAnsi="Cambria Math"/>
              <w:iCs/>
            </w:rPr>
            <m:t>Bremsweg</m:t>
          </m:r>
          <m:r>
            <w:rPr>
              <w:rFonts w:ascii="Cambria Math" w:eastAsiaTheme="minorEastAsia" w:hAnsi="Cambria Math"/>
            </w:rPr>
            <m:t>=16.67</m:t>
          </m:r>
          <m:r>
            <m:rPr>
              <m:nor/>
            </m:rPr>
            <w:rPr>
              <w:rFonts w:ascii="Cambria Math" w:eastAsiaTheme="minorEastAsia" w:hAnsi="Cambria Math"/>
              <w:iCs/>
            </w:rPr>
            <m:t xml:space="preserve"> m</m:t>
          </m:r>
          <m:r>
            <w:rPr>
              <w:rFonts w:ascii="Cambria Math" w:eastAsiaTheme="minorEastAsia" w:hAnsi="Cambria Math"/>
            </w:rPr>
            <m:t>+36</m:t>
          </m:r>
          <m:r>
            <m:rPr>
              <m:nor/>
            </m:rPr>
            <w:rPr>
              <w:rFonts w:ascii="Cambria Math" w:eastAsiaTheme="minorEastAsia" w:hAnsi="Cambria Math"/>
              <w:iCs/>
            </w:rPr>
            <m:t xml:space="preserve"> m</m:t>
          </m:r>
          <m:r>
            <w:rPr>
              <w:rFonts w:ascii="Cambria Math" w:eastAsiaTheme="minorEastAsia" w:hAnsi="Cambria Math"/>
            </w:rPr>
            <m:t>=52.67</m:t>
          </m:r>
          <m:r>
            <m:rPr>
              <m:nor/>
            </m:rPr>
            <w:rPr>
              <w:rFonts w:ascii="Cambria Math" w:eastAsiaTheme="minorEastAsia" w:hAnsi="Cambria Math"/>
              <w:iCs/>
            </w:rPr>
            <m:t xml:space="preserve"> m</m:t>
          </m:r>
        </m:oMath>
      </m:oMathPara>
    </w:p>
    <w:p w14:paraId="7EA6F2AD" w14:textId="77777777" w:rsidR="000F560D" w:rsidRDefault="000F560D" w:rsidP="000F560D">
      <w:pPr>
        <w:pStyle w:val="Aufzhlungszeichen"/>
        <w:numPr>
          <w:ilvl w:val="0"/>
          <w:numId w:val="0"/>
        </w:numPr>
        <w:divId w:val="1716538846"/>
        <w:rPr>
          <w:rFonts w:eastAsiaTheme="minorEastAsia"/>
          <w:iCs/>
        </w:rPr>
      </w:pPr>
    </w:p>
    <w:p w14:paraId="25999AF2" w14:textId="2496FE8F" w:rsidR="000F560D" w:rsidRPr="00233AF1" w:rsidRDefault="000F560D" w:rsidP="000F560D">
      <w:pPr>
        <w:pStyle w:val="Aufzhlungszeichen"/>
        <w:numPr>
          <w:ilvl w:val="0"/>
          <w:numId w:val="0"/>
        </w:numPr>
        <w:divId w:val="1716538846"/>
        <w:rPr>
          <w:rFonts w:eastAsiaTheme="minorEastAsia"/>
          <w:iCs/>
        </w:rPr>
      </w:pPr>
      <m:oMathPara>
        <m:oMathParaPr>
          <m:jc m:val="left"/>
        </m:oMathParaPr>
        <m:oMath>
          <m:r>
            <m:rPr>
              <m:nor/>
            </m:rPr>
            <w:rPr>
              <w:rFonts w:ascii="Cambria Math" w:eastAsiaTheme="minorEastAsia" w:hAnsi="Cambria Math"/>
              <w:iCs/>
            </w:rPr>
            <m:t>Zeit pro Fahrzeug für Anhalteweg</m:t>
          </m:r>
          <m:r>
            <w:rPr>
              <w:rFonts w:ascii="Cambria Math" w:eastAsiaTheme="minorEastAsia" w:hAnsi="Cambria Math"/>
            </w:rPr>
            <m:t>=</m:t>
          </m:r>
          <m:f>
            <m:fPr>
              <m:ctrlPr>
                <w:rPr>
                  <w:rFonts w:ascii="Cambria Math" w:eastAsiaTheme="minorEastAsia" w:hAnsi="Cambria Math"/>
                  <w:iCs/>
                </w:rPr>
              </m:ctrlPr>
            </m:fPr>
            <m:num>
              <m:r>
                <m:rPr>
                  <m:nor/>
                </m:rPr>
                <w:rPr>
                  <w:rFonts w:ascii="Cambria Math" w:eastAsiaTheme="minorEastAsia" w:hAnsi="Cambria Math"/>
                  <w:iCs/>
                </w:rPr>
                <m:t>Gesamter Anhalteweg</m:t>
              </m:r>
              <m:ctrlPr>
                <w:rPr>
                  <w:rFonts w:ascii="Cambria Math" w:eastAsiaTheme="minorEastAsia" w:hAnsi="Cambria Math"/>
                  <w:i/>
                  <w:iCs/>
                </w:rPr>
              </m:ctrlPr>
            </m:num>
            <m:den>
              <m:r>
                <m:rPr>
                  <m:nor/>
                </m:rPr>
                <w:rPr>
                  <w:rFonts w:ascii="Cambria Math" w:eastAsiaTheme="minorEastAsia" w:hAnsi="Cambria Math"/>
                  <w:iCs/>
                </w:rPr>
                <m:t>Geschwindigkeit in m</m:t>
              </m:r>
              <m:r>
                <m:rPr>
                  <m:lit/>
                  <m:nor/>
                </m:rPr>
                <w:rPr>
                  <w:rFonts w:ascii="Cambria Math" w:eastAsiaTheme="minorEastAsia" w:hAnsi="Cambria Math"/>
                  <w:iCs/>
                </w:rPr>
                <m:t>/</m:t>
              </m:r>
              <m:r>
                <m:rPr>
                  <m:nor/>
                </m:rPr>
                <w:rPr>
                  <w:rFonts w:ascii="Cambria Math" w:eastAsiaTheme="minorEastAsia" w:hAnsi="Cambria Math"/>
                  <w:iCs/>
                </w:rPr>
                <m:t>s</m:t>
              </m:r>
              <m:ctrlPr>
                <w:rPr>
                  <w:rFonts w:ascii="Cambria Math" w:eastAsiaTheme="minorEastAsia" w:hAnsi="Cambria Math"/>
                  <w:i/>
                  <w:iCs/>
                </w:rPr>
              </m:ctrlPr>
            </m:den>
          </m:f>
          <m:r>
            <w:rPr>
              <w:rFonts w:ascii="Cambria Math" w:eastAsiaTheme="minorEastAsia" w:hAnsi="Cambria Math"/>
            </w:rPr>
            <m:t xml:space="preserve"> = </m:t>
          </m:r>
          <m:f>
            <m:fPr>
              <m:ctrlPr>
                <w:rPr>
                  <w:rFonts w:ascii="Cambria Math" w:eastAsiaTheme="minorEastAsia" w:hAnsi="Cambria Math"/>
                  <w:iCs/>
                </w:rPr>
              </m:ctrlPr>
            </m:fPr>
            <m:num>
              <m:r>
                <w:rPr>
                  <w:rFonts w:ascii="Cambria Math" w:eastAsiaTheme="minorEastAsia" w:hAnsi="Cambria Math"/>
                </w:rPr>
                <m:t>52.67</m:t>
              </m:r>
              <m:r>
                <m:rPr>
                  <m:nor/>
                </m:rPr>
                <w:rPr>
                  <w:rFonts w:ascii="Cambria Math" w:eastAsiaTheme="minorEastAsia" w:hAnsi="Cambria Math"/>
                  <w:iCs/>
                </w:rPr>
                <m:t xml:space="preserve"> m</m:t>
              </m:r>
              <m:ctrlPr>
                <w:rPr>
                  <w:rFonts w:ascii="Cambria Math" w:eastAsiaTheme="minorEastAsia" w:hAnsi="Cambria Math"/>
                  <w:i/>
                  <w:iCs/>
                </w:rPr>
              </m:ctrlPr>
            </m:num>
            <m:den>
              <m:r>
                <w:rPr>
                  <w:rFonts w:ascii="Cambria Math" w:eastAsiaTheme="minorEastAsia" w:hAnsi="Cambria Math"/>
                </w:rPr>
                <m:t>16.67</m:t>
              </m:r>
              <m:r>
                <m:rPr>
                  <m:nor/>
                </m:rPr>
                <w:rPr>
                  <w:rFonts w:ascii="Cambria Math" w:eastAsiaTheme="minorEastAsia" w:hAnsi="Cambria Math"/>
                  <w:iCs/>
                </w:rPr>
                <m:t xml:space="preserve"> m</m:t>
              </m:r>
              <m:r>
                <m:rPr>
                  <m:lit/>
                  <m:nor/>
                </m:rPr>
                <w:rPr>
                  <w:rFonts w:ascii="Cambria Math" w:eastAsiaTheme="minorEastAsia" w:hAnsi="Cambria Math"/>
                  <w:iCs/>
                </w:rPr>
                <m:t>/</m:t>
              </m:r>
              <m:r>
                <m:rPr>
                  <m:nor/>
                </m:rPr>
                <w:rPr>
                  <w:rFonts w:ascii="Cambria Math" w:eastAsiaTheme="minorEastAsia" w:hAnsi="Cambria Math"/>
                  <w:iCs/>
                </w:rPr>
                <m:t>s</m:t>
              </m:r>
              <m:ctrlPr>
                <w:rPr>
                  <w:rFonts w:ascii="Cambria Math" w:eastAsiaTheme="minorEastAsia" w:hAnsi="Cambria Math"/>
                  <w:i/>
                  <w:iCs/>
                </w:rPr>
              </m:ctrlPr>
            </m:den>
          </m:f>
          <m:r>
            <w:rPr>
              <w:rFonts w:ascii="Cambria Math" w:eastAsiaTheme="minorEastAsia" w:hAnsi="Cambria Math"/>
            </w:rPr>
            <m:t>=3.16</m:t>
          </m:r>
          <m:r>
            <m:rPr>
              <m:nor/>
            </m:rPr>
            <w:rPr>
              <w:rFonts w:ascii="Cambria Math" w:eastAsiaTheme="minorEastAsia" w:hAnsi="Cambria Math"/>
              <w:iCs/>
            </w:rPr>
            <m:t xml:space="preserve"> s</m:t>
          </m:r>
        </m:oMath>
      </m:oMathPara>
    </w:p>
    <w:p w14:paraId="5DFF451D" w14:textId="77777777" w:rsidR="00233AF1" w:rsidRDefault="00233AF1" w:rsidP="000F560D">
      <w:pPr>
        <w:pStyle w:val="Aufzhlungszeichen"/>
        <w:numPr>
          <w:ilvl w:val="0"/>
          <w:numId w:val="0"/>
        </w:numPr>
        <w:divId w:val="1716538846"/>
        <w:rPr>
          <w:rFonts w:eastAsiaTheme="minorEastAsia"/>
          <w:iCs/>
        </w:rPr>
      </w:pPr>
    </w:p>
    <w:p w14:paraId="40A257D1" w14:textId="77777777" w:rsidR="00233AF1" w:rsidRDefault="00233AF1" w:rsidP="000F560D">
      <w:pPr>
        <w:pStyle w:val="Aufzhlungszeichen"/>
        <w:numPr>
          <w:ilvl w:val="0"/>
          <w:numId w:val="0"/>
        </w:numPr>
        <w:divId w:val="1716538846"/>
        <w:rPr>
          <w:rFonts w:eastAsiaTheme="minorEastAsia"/>
          <w:iCs/>
        </w:rPr>
      </w:pPr>
    </w:p>
    <w:p w14:paraId="46122CF7" w14:textId="62D3F4D1" w:rsidR="00233AF1" w:rsidRPr="004B4EDD" w:rsidRDefault="004B4EDD" w:rsidP="00233AF1">
      <w:pPr>
        <w:pStyle w:val="Aufzhlungszeichen"/>
        <w:numPr>
          <w:ilvl w:val="0"/>
          <w:numId w:val="0"/>
        </w:numPr>
        <w:divId w:val="1716538846"/>
        <w:rPr>
          <w:rFonts w:eastAsiaTheme="minorEastAsia"/>
          <w:iCs/>
        </w:rPr>
      </w:pPr>
      <m:oMathPara>
        <m:oMathParaPr>
          <m:jc m:val="left"/>
        </m:oMathParaPr>
        <m:oMath>
          <m:r>
            <m:rPr>
              <m:nor/>
            </m:rPr>
            <w:rPr>
              <w:rFonts w:ascii="Cambria Math" w:eastAsiaTheme="minorEastAsia" w:hAnsi="Cambria Math"/>
              <w:iCs/>
            </w:rPr>
            <m:t>Gesamte Risikozeit aller Fahrzeuge pro Tag</m:t>
          </m:r>
          <m:r>
            <w:rPr>
              <w:rFonts w:ascii="Cambria Math" w:eastAsiaTheme="minorEastAsia" w:hAnsi="Cambria Math"/>
            </w:rPr>
            <m:t>=1200</m:t>
          </m:r>
          <m:r>
            <m:rPr>
              <m:nor/>
            </m:rPr>
            <w:rPr>
              <w:rFonts w:ascii="Cambria Math" w:eastAsiaTheme="minorEastAsia" w:hAnsi="Cambria Math"/>
              <w:iCs/>
            </w:rPr>
            <m:t xml:space="preserve"> Fahrzeuge</m:t>
          </m:r>
          <m:r>
            <m:rPr>
              <m:sty m:val="p"/>
            </m:rPr>
            <w:rPr>
              <w:rFonts w:ascii="Cambria Math" w:eastAsiaTheme="minorEastAsia" w:hAnsi="Cambria Math"/>
            </w:rPr>
            <m:t>×</m:t>
          </m:r>
          <m:r>
            <w:rPr>
              <w:rFonts w:ascii="Cambria Math" w:eastAsiaTheme="minorEastAsia" w:hAnsi="Cambria Math"/>
            </w:rPr>
            <m:t>3.16</m:t>
          </m:r>
          <m:r>
            <m:rPr>
              <m:nor/>
            </m:rPr>
            <w:rPr>
              <w:rFonts w:ascii="Cambria Math" w:eastAsiaTheme="minorEastAsia" w:hAnsi="Cambria Math"/>
              <w:iCs/>
            </w:rPr>
            <m:t xml:space="preserve"> s  =  3792 s</m:t>
          </m:r>
        </m:oMath>
      </m:oMathPara>
    </w:p>
    <w:p w14:paraId="71294650" w14:textId="77777777" w:rsidR="004B4EDD" w:rsidRDefault="004B4EDD" w:rsidP="00233AF1">
      <w:pPr>
        <w:pStyle w:val="Aufzhlungszeichen"/>
        <w:numPr>
          <w:ilvl w:val="0"/>
          <w:numId w:val="0"/>
        </w:numPr>
        <w:divId w:val="1716538846"/>
        <w:rPr>
          <w:rFonts w:eastAsiaTheme="minorEastAsia"/>
          <w:iCs/>
        </w:rPr>
      </w:pPr>
    </w:p>
    <w:p w14:paraId="4D603074" w14:textId="77777777" w:rsidR="004B4EDD" w:rsidRPr="004B4EDD" w:rsidRDefault="004B4EDD" w:rsidP="004B4EDD">
      <w:pPr>
        <w:pStyle w:val="Aufzhlungszeichen"/>
        <w:numPr>
          <w:ilvl w:val="0"/>
          <w:numId w:val="0"/>
        </w:numPr>
        <w:divId w:val="1716538846"/>
        <w:rPr>
          <w:rFonts w:ascii="Cambria Math" w:eastAsiaTheme="minorEastAsia" w:hAnsi="Cambria Math"/>
          <w:oMath/>
        </w:rPr>
      </w:pPr>
      <m:oMathPara>
        <m:oMathParaPr>
          <m:jc m:val="left"/>
        </m:oMathParaPr>
        <m:oMath>
          <m:r>
            <m:rPr>
              <m:nor/>
            </m:rPr>
            <w:rPr>
              <w:rFonts w:ascii="Cambria Math" w:eastAsiaTheme="minorEastAsia" w:hAnsi="Cambria Math"/>
              <w:iCs/>
            </w:rPr>
            <m:t>Risikozeitanteil</m:t>
          </m:r>
          <m:r>
            <w:rPr>
              <w:rFonts w:ascii="Cambria Math" w:eastAsiaTheme="minorEastAsia" w:hAnsi="Cambria Math"/>
            </w:rPr>
            <m:t>=</m:t>
          </m:r>
          <m:f>
            <m:fPr>
              <m:ctrlPr>
                <w:rPr>
                  <w:rFonts w:ascii="Cambria Math" w:eastAsiaTheme="minorEastAsia" w:hAnsi="Cambria Math"/>
                  <w:iCs/>
                </w:rPr>
              </m:ctrlPr>
            </m:fPr>
            <m:num>
              <m:r>
                <m:rPr>
                  <m:nor/>
                </m:rPr>
                <w:rPr>
                  <w:rFonts w:ascii="Cambria Math" w:eastAsiaTheme="minorEastAsia" w:hAnsi="Cambria Math"/>
                  <w:iCs/>
                </w:rPr>
                <m:t>Gesamte Risikozeit aller Fahrzeuge pro Tag</m:t>
              </m:r>
              <m:ctrlPr>
                <w:rPr>
                  <w:rFonts w:ascii="Cambria Math" w:eastAsiaTheme="minorEastAsia" w:hAnsi="Cambria Math"/>
                  <w:i/>
                  <w:iCs/>
                </w:rPr>
              </m:ctrlPr>
            </m:num>
            <m:den>
              <m:r>
                <m:rPr>
                  <m:nor/>
                </m:rPr>
                <w:rPr>
                  <w:rFonts w:ascii="Cambria Math" w:eastAsiaTheme="minorEastAsia" w:hAnsi="Cambria Math"/>
                  <w:iCs/>
                </w:rPr>
                <m:t>Gesamtzeit pro Tag</m:t>
              </m:r>
              <m:ctrlPr>
                <w:rPr>
                  <w:rFonts w:ascii="Cambria Math" w:eastAsiaTheme="minorEastAsia" w:hAnsi="Cambria Math"/>
                  <w:i/>
                  <w:iCs/>
                </w:rPr>
              </m:ctrlPr>
            </m:den>
          </m:f>
          <m:r>
            <w:rPr>
              <w:rFonts w:ascii="Cambria Math" w:eastAsiaTheme="minorEastAsia" w:hAnsi="Cambria Math"/>
            </w:rPr>
            <m:t xml:space="preserve">  =</m:t>
          </m:r>
          <m:f>
            <m:fPr>
              <m:ctrlPr>
                <w:rPr>
                  <w:rFonts w:ascii="Cambria Math" w:eastAsiaTheme="minorEastAsia" w:hAnsi="Cambria Math"/>
                  <w:iCs/>
                </w:rPr>
              </m:ctrlPr>
            </m:fPr>
            <m:num>
              <m:r>
                <w:rPr>
                  <w:rFonts w:ascii="Cambria Math" w:eastAsiaTheme="minorEastAsia" w:hAnsi="Cambria Math"/>
                </w:rPr>
                <m:t>3792</m:t>
              </m:r>
              <m:r>
                <m:rPr>
                  <m:nor/>
                </m:rPr>
                <w:rPr>
                  <w:rFonts w:ascii="Cambria Math" w:eastAsiaTheme="minorEastAsia" w:hAnsi="Cambria Math"/>
                  <w:iCs/>
                </w:rPr>
                <m:t xml:space="preserve"> s</m:t>
              </m:r>
              <m:ctrlPr>
                <w:rPr>
                  <w:rFonts w:ascii="Cambria Math" w:eastAsiaTheme="minorEastAsia" w:hAnsi="Cambria Math"/>
                  <w:i/>
                  <w:iCs/>
                </w:rPr>
              </m:ctrlPr>
            </m:num>
            <m:den>
              <m:r>
                <w:rPr>
                  <w:rFonts w:ascii="Cambria Math" w:eastAsiaTheme="minorEastAsia" w:hAnsi="Cambria Math"/>
                </w:rPr>
                <m:t>86400</m:t>
              </m:r>
              <m:r>
                <m:rPr>
                  <m:nor/>
                </m:rPr>
                <w:rPr>
                  <w:rFonts w:ascii="Cambria Math" w:eastAsiaTheme="minorEastAsia" w:hAnsi="Cambria Math"/>
                  <w:iCs/>
                </w:rPr>
                <m:t xml:space="preserve"> s</m:t>
              </m:r>
              <m:ctrlPr>
                <w:rPr>
                  <w:rFonts w:ascii="Cambria Math" w:eastAsiaTheme="minorEastAsia" w:hAnsi="Cambria Math"/>
                  <w:i/>
                  <w:iCs/>
                </w:rPr>
              </m:ctrlPr>
            </m:den>
          </m:f>
          <m:r>
            <w:rPr>
              <w:rFonts w:ascii="Cambria Math" w:eastAsiaTheme="minorEastAsia" w:hAnsi="Cambria Math"/>
            </w:rPr>
            <m:t>=0.04389</m:t>
          </m:r>
          <m:r>
            <m:rPr>
              <m:nor/>
            </m:rPr>
            <w:rPr>
              <w:rFonts w:ascii="Cambria Math" w:eastAsiaTheme="minorEastAsia" w:hAnsi="Cambria Math"/>
              <w:iCs/>
            </w:rPr>
            <m:t xml:space="preserve"> oder </m:t>
          </m:r>
          <m:r>
            <w:rPr>
              <w:rFonts w:ascii="Cambria Math" w:eastAsiaTheme="minorEastAsia" w:hAnsi="Cambria Math"/>
            </w:rPr>
            <m:t>4.389 %</m:t>
          </m:r>
        </m:oMath>
      </m:oMathPara>
    </w:p>
    <w:p w14:paraId="141EE590" w14:textId="77777777" w:rsidR="00245F0D" w:rsidRPr="004B4EDD" w:rsidRDefault="00245F0D" w:rsidP="00233AF1">
      <w:pPr>
        <w:pStyle w:val="Aufzhlungszeichen"/>
        <w:numPr>
          <w:ilvl w:val="0"/>
          <w:numId w:val="0"/>
        </w:numPr>
        <w:divId w:val="1716538846"/>
        <w:rPr>
          <w:rFonts w:eastAsiaTheme="minorEastAsia"/>
          <w:iCs/>
        </w:rPr>
      </w:pPr>
    </w:p>
    <w:p w14:paraId="1FC97884" w14:textId="3D7C7706" w:rsidR="00D87473" w:rsidRDefault="00D87473" w:rsidP="00D87473">
      <w:pPr>
        <w:pStyle w:val="berschrift1"/>
        <w:divId w:val="1716538846"/>
      </w:pPr>
      <w:bookmarkStart w:id="9" w:name="_Toc154503668"/>
      <w:r>
        <w:t>Monte Carlo Simulation</w:t>
      </w:r>
      <w:bookmarkEnd w:id="9"/>
      <w:r>
        <w:t xml:space="preserve"> </w:t>
      </w:r>
    </w:p>
    <w:p w14:paraId="2669EED8" w14:textId="77777777" w:rsidR="00245F0D" w:rsidRDefault="00245F0D" w:rsidP="00245F0D">
      <w:pPr>
        <w:divId w:val="1716538846"/>
      </w:pPr>
    </w:p>
    <w:p w14:paraId="1CA18D73" w14:textId="571F5E0A" w:rsidR="00245F0D" w:rsidRPr="00245F0D" w:rsidRDefault="000501BE" w:rsidP="00245F0D">
      <w:pPr>
        <w:divId w:val="1716538846"/>
      </w:pPr>
      <w:r w:rsidRPr="000501BE">
        <w:rPr>
          <w:highlight w:val="yellow"/>
        </w:rPr>
        <w:t>Für jede Ablösungszone wurde eine separate Monte Carlo Simulation durchgeführt. Dabei wurden die Daten… generiert…</w:t>
      </w:r>
    </w:p>
    <w:p w14:paraId="04ED1DE0" w14:textId="6629E08C" w:rsidR="00D87473" w:rsidRDefault="00D1064F" w:rsidP="00D87473">
      <w:pPr>
        <w:pStyle w:val="berschrift1"/>
        <w:divId w:val="1716538846"/>
      </w:pPr>
      <w:bookmarkStart w:id="10" w:name="_Toc154503669"/>
      <w:r>
        <w:t>Empfehlungen an den Kantonsingenieur</w:t>
      </w:r>
      <w:bookmarkEnd w:id="10"/>
    </w:p>
    <w:p w14:paraId="50590CDE" w14:textId="5AA95FC0" w:rsidR="00097C98" w:rsidRPr="00097C98" w:rsidRDefault="00097C98" w:rsidP="00097C98">
      <w:pPr>
        <w:divId w:val="1716538846"/>
      </w:pPr>
      <w:r w:rsidRPr="00D1064F">
        <w:t>Damit die Strasse offenbleiben kann, muss gezeigt werden, dass die jährliche Wahrscheinlichkeit von Todesfällen infolge Steinschlags kleiner als 0.0001 ist</w:t>
      </w:r>
      <w:r>
        <w:t>. A</w:t>
      </w:r>
      <w:r w:rsidRPr="00097C98">
        <w:t>nhand unserer Simulation und Berechnungen sind wir auf eine jährliche To</w:t>
      </w:r>
      <w:r>
        <w:t>des</w:t>
      </w:r>
      <w:r w:rsidRPr="00097C98">
        <w:t xml:space="preserve">eswahrscheinlichkeit von </w:t>
      </w:r>
      <w:r w:rsidRPr="00097C98">
        <w:rPr>
          <w:highlight w:val="yellow"/>
        </w:rPr>
        <w:t>XY</w:t>
      </w:r>
      <w:r w:rsidRPr="00097C98">
        <w:t xml:space="preserve"> gekommen. Somit ist der betroffene Strassenabschnitt genügend sicher für die Bevölkerung und darf, bis die Ersatznetze nächstes Jahr eingerichtet werden, offenbleiben. </w:t>
      </w:r>
    </w:p>
    <w:p w14:paraId="3ED16C85" w14:textId="034F8728" w:rsidR="00C501B3" w:rsidRDefault="00C501B3" w:rsidP="007C1C5A">
      <w:pPr>
        <w:divId w:val="1716538846"/>
      </w:pPr>
    </w:p>
    <w:p w14:paraId="5711A17C" w14:textId="2ECB3480" w:rsidR="00C501B3" w:rsidRPr="006E2A9A" w:rsidRDefault="00C501B3" w:rsidP="007C1C5A">
      <w:pPr>
        <w:divId w:val="1716538846"/>
      </w:pPr>
    </w:p>
    <w:sectPr w:rsidR="00C501B3" w:rsidRPr="006E2A9A" w:rsidSect="00055A99">
      <w:headerReference w:type="even" r:id="rId26"/>
      <w:headerReference w:type="default" r:id="rId27"/>
      <w:footerReference w:type="even" r:id="rId28"/>
      <w:footerReference w:type="default" r:id="rId29"/>
      <w:headerReference w:type="first" r:id="rId30"/>
      <w:footerReference w:type="first" r:id="rId31"/>
      <w:pgSz w:w="11906" w:h="16838" w:code="9"/>
      <w:pgMar w:top="2268" w:right="737" w:bottom="1701" w:left="1191" w:header="568" w:footer="39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Nabil Mikhael (s)" w:date="2023-12-26T16:46:00Z" w:initials="NM">
    <w:p w14:paraId="70FE247F" w14:textId="77777777" w:rsidR="00972669" w:rsidRDefault="00972669" w:rsidP="00972669">
      <w:r>
        <w:rPr>
          <w:rStyle w:val="Kommentarzeichen"/>
        </w:rPr>
        <w:annotationRef/>
      </w:r>
      <w:r>
        <w:rPr>
          <w:color w:val="000000"/>
          <w:sz w:val="20"/>
          <w:szCs w:val="20"/>
        </w:rPr>
        <w:t>Satz ergänzen</w:t>
      </w:r>
    </w:p>
  </w:comment>
  <w:comment w:id="8" w:author="Nabil Mikhael (s)" w:date="2023-12-23T17:34:00Z" w:initials="NM">
    <w:p w14:paraId="57BD64BA" w14:textId="6EEEE1C9" w:rsidR="00C501B3" w:rsidRDefault="00C501B3" w:rsidP="00C501B3">
      <w:r>
        <w:rPr>
          <w:rStyle w:val="Kommentarzeichen"/>
        </w:rPr>
        <w:annotationRef/>
      </w:r>
      <w:r>
        <w:rPr>
          <w:color w:val="000000"/>
          <w:sz w:val="20"/>
          <w:szCs w:val="20"/>
        </w:rPr>
        <w:t>Gespräche Kanton Graubünden als Beilage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FE247F" w15:done="0"/>
  <w15:commentEx w15:paraId="57BD64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2A41CFA" w16cex:dateUtc="2023-12-26T15:46:00Z"/>
  <w16cex:commentExtensible w16cex:durableId="7FC36238" w16cex:dateUtc="2023-12-23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FE247F" w16cid:durableId="62A41CFA"/>
  <w16cid:commentId w16cid:paraId="57BD64BA" w16cid:durableId="7FC362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C020A" w14:textId="77777777" w:rsidR="00055A99" w:rsidRDefault="00055A99" w:rsidP="00A76598">
      <w:r>
        <w:separator/>
      </w:r>
    </w:p>
  </w:endnote>
  <w:endnote w:type="continuationSeparator" w:id="0">
    <w:p w14:paraId="2EBC31D9" w14:textId="77777777" w:rsidR="00055A99" w:rsidRDefault="00055A99"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A00E7" w14:textId="77777777" w:rsidR="000D7902" w:rsidRDefault="000D790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795C7" w14:textId="727B3945" w:rsidR="00CA3CD5" w:rsidRPr="006715C5" w:rsidRDefault="00000000" w:rsidP="00CA3CD5">
    <w:pPr>
      <w:pStyle w:val="Fuzeile"/>
      <w:tabs>
        <w:tab w:val="clear" w:pos="4536"/>
        <w:tab w:val="left" w:pos="1134"/>
      </w:tabs>
      <w:rPr>
        <w:lang w:val="en-US"/>
      </w:rPr>
    </w:pPr>
    <w:sdt>
      <w:sdtPr>
        <w:tag w:val="officeatworkDocumentPart: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"/>
        <w:id w:val="-1743780974"/>
        <w:placeholder>
          <w:docPart w:val="CD470D06AE0C6943AA731AB0AD562940"/>
        </w:placeholder>
      </w:sdtPr>
      <w:sdtContent>
        <w:r w:rsidR="00D87473">
          <w:rPr>
            <w:rFonts w:eastAsia="Times New Roman"/>
          </w:rPr>
          <w:t>Seite</w:t>
        </w:r>
      </w:sdtContent>
    </w:sdt>
    <w:r w:rsidR="00CA3CD5" w:rsidRPr="006715C5">
      <w:rPr>
        <w:lang w:val="en-US"/>
      </w:rPr>
      <w:t xml:space="preserve"> </w:t>
    </w:r>
    <w:r w:rsidR="00CA3CD5">
      <w:fldChar w:fldCharType="begin"/>
    </w:r>
    <w:r w:rsidR="00CA3CD5" w:rsidRPr="006715C5">
      <w:rPr>
        <w:lang w:val="en-US"/>
      </w:rPr>
      <w:instrText xml:space="preserve"> PAGE  \* Arabic  \* MERGEFORMAT </w:instrText>
    </w:r>
    <w:r w:rsidR="00CA3CD5">
      <w:fldChar w:fldCharType="separate"/>
    </w:r>
    <w:r w:rsidR="00CA3CD5" w:rsidRPr="006715C5">
      <w:rPr>
        <w:lang w:val="en-US"/>
      </w:rPr>
      <w:t>2</w:t>
    </w:r>
    <w:r w:rsidR="00CA3CD5">
      <w:fldChar w:fldCharType="end"/>
    </w:r>
    <w:r w:rsidR="00CA3CD5" w:rsidRPr="006715C5">
      <w:rPr>
        <w:lang w:val="en-US"/>
      </w:rPr>
      <w:t>/</w:t>
    </w:r>
    <w:r w:rsidR="000922D7">
      <w:fldChar w:fldCharType="begin"/>
    </w:r>
    <w:r w:rsidR="000922D7" w:rsidRPr="006715C5">
      <w:rPr>
        <w:lang w:val="en-US"/>
      </w:rPr>
      <w:instrText xml:space="preserve"> NUMPAGES   \* MERGEFORMAT </w:instrText>
    </w:r>
    <w:r w:rsidR="000922D7">
      <w:fldChar w:fldCharType="separate"/>
    </w:r>
    <w:r w:rsidR="00CA3CD5" w:rsidRPr="006715C5">
      <w:rPr>
        <w:lang w:val="en-US"/>
      </w:rPr>
      <w:t>2</w:t>
    </w:r>
    <w:r w:rsidR="000922D7">
      <w:fldChar w:fldCharType="end"/>
    </w:r>
    <w:r w:rsidR="00CA3CD5" w:rsidRPr="006715C5">
      <w:rPr>
        <w:lang w:val="en-US"/>
      </w:rPr>
      <w:t xml:space="preserve"> </w:t>
    </w:r>
  </w:p>
  <w:p w14:paraId="44D98107" w14:textId="7A7DA2B3" w:rsidR="00236C64" w:rsidRPr="006715C5" w:rsidRDefault="00236C64">
    <w:pPr>
      <w:pStyle w:val="Fuzeile"/>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Fusszeileblock"/>
      <w:tag w:val="officeatworkDocumentPart: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"/>
      <w:id w:val="1943715413"/>
      <w:placeholder>
        <w:docPart w:val="DefaultPlaceholder_-1854013440"/>
      </w:placeholder>
      <w15:color w:val="000000"/>
    </w:sdtPr>
    <w:sdtContent>
      <w:p w14:paraId="7C0B9BB2" w14:textId="77777777" w:rsidR="00D87473" w:rsidRDefault="00D87473" w:rsidP="00146E89">
        <w:pPr>
          <w:pStyle w:val="footerdetails"/>
        </w:pPr>
      </w:p>
      <w:tbl>
        <w:tblPr>
          <w:tblW w:w="0" w:type="auto"/>
          <w:tblCellMar>
            <w:top w:w="15" w:type="dxa"/>
            <w:left w:w="15" w:type="dxa"/>
            <w:bottom w:w="15" w:type="dxa"/>
            <w:right w:w="15" w:type="dxa"/>
          </w:tblCellMar>
          <w:tblLook w:val="04A0" w:firstRow="1" w:lastRow="0" w:firstColumn="1" w:lastColumn="0" w:noHBand="0" w:noVBand="1"/>
        </w:tblPr>
        <w:tblGrid>
          <w:gridCol w:w="2491"/>
          <w:gridCol w:w="2489"/>
          <w:gridCol w:w="2481"/>
          <w:gridCol w:w="2517"/>
        </w:tblGrid>
        <w:tr w:rsidR="00D87473" w14:paraId="33CDDCDB" w14:textId="77777777">
          <w:trPr>
            <w:divId w:val="579799909"/>
          </w:trPr>
          <w:tc>
            <w:tcPr>
              <w:tcW w:w="2550" w:type="dxa"/>
              <w:hideMark/>
            </w:tcPr>
            <w:p w14:paraId="49211656" w14:textId="77777777" w:rsidR="00D87473" w:rsidRDefault="00D87473">
              <w:pPr>
                <w:pStyle w:val="footerdetails"/>
                <w:rPr>
                  <w:sz w:val="24"/>
                  <w:szCs w:val="24"/>
                </w:rPr>
              </w:pPr>
              <w:r>
                <w:t>Hochschule für Technik</w:t>
              </w:r>
            </w:p>
          </w:tc>
          <w:tc>
            <w:tcPr>
              <w:tcW w:w="2550" w:type="dxa"/>
              <w:hideMark/>
            </w:tcPr>
            <w:p w14:paraId="1562C1AE" w14:textId="77777777" w:rsidR="00D87473" w:rsidRDefault="00D87473">
              <w:pPr>
                <w:pStyle w:val="footerdetails"/>
              </w:pPr>
              <w:r>
                <w:t>Windisch</w:t>
              </w:r>
            </w:p>
          </w:tc>
          <w:tc>
            <w:tcPr>
              <w:tcW w:w="2550" w:type="dxa"/>
              <w:hideMark/>
            </w:tcPr>
            <w:p w14:paraId="08ACDAEC" w14:textId="77777777" w:rsidR="00D87473" w:rsidRDefault="00D87473">
              <w:pPr>
                <w:pStyle w:val="footerdetails"/>
              </w:pPr>
              <w:r>
                <w:t>T</w:t>
              </w:r>
            </w:p>
          </w:tc>
          <w:tc>
            <w:tcPr>
              <w:tcW w:w="2550" w:type="dxa"/>
              <w:hideMark/>
            </w:tcPr>
            <w:p w14:paraId="6A5757BD" w14:textId="77777777" w:rsidR="00D87473" w:rsidRDefault="00D87473">
              <w:pPr>
                <w:pStyle w:val="footerdetails"/>
              </w:pPr>
              <w:r>
                <w:t>nabil.mikhael@students.fhnw.ch</w:t>
              </w:r>
              <w:r>
                <w:br/>
                <w:t>www.fhnw.ch</w:t>
              </w:r>
            </w:p>
          </w:tc>
        </w:tr>
      </w:tbl>
      <w:p w14:paraId="4C8B6B59" w14:textId="5350C949" w:rsidR="00236C64" w:rsidRPr="00565F3F" w:rsidRDefault="00000000" w:rsidP="00146E89">
        <w:pPr>
          <w:pStyle w:val="Fuzeile"/>
          <w:rPr>
            <w:lang w:val="en-GB"/>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39E17" w14:textId="77777777" w:rsidR="00055A99" w:rsidRPr="00ED0D02" w:rsidRDefault="00055A99" w:rsidP="00ED0D02">
      <w:pPr>
        <w:pStyle w:val="Fuzeile"/>
      </w:pPr>
    </w:p>
  </w:footnote>
  <w:footnote w:type="continuationSeparator" w:id="0">
    <w:p w14:paraId="3A9EFE08" w14:textId="77777777" w:rsidR="00055A99" w:rsidRDefault="00055A99"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4813D" w14:textId="77777777" w:rsidR="000D7902" w:rsidRDefault="000D790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10A92" w14:textId="77777777" w:rsidR="000D7902" w:rsidRDefault="000D790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61A4" w14:textId="17ED158E" w:rsidR="00AB20F9" w:rsidRPr="00740737" w:rsidRDefault="00000000" w:rsidP="005B440F">
    <w:pPr>
      <w:pStyle w:val="Kopfzeile"/>
      <w:tabs>
        <w:tab w:val="clear" w:pos="4536"/>
        <w:tab w:val="clear" w:pos="9072"/>
        <w:tab w:val="right" w:pos="9923"/>
      </w:tabs>
      <w:rPr>
        <w:lang w:val="en-GB"/>
      </w:rPr>
    </w:pPr>
    <w:sdt>
      <w:sdtPr>
        <w:alias w:val="Logo (Gesperrt)"/>
        <w:tag w:val="officeatworkDocumentPart: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"/>
        <w:id w:val="664133293"/>
        <w:lock w:val="sdtContentLocked"/>
        <w:placeholder>
          <w:docPart w:val="31DC64D547BCCD42ADE48BE12F180274"/>
        </w:placeholder>
        <w15:color w:val="000000"/>
      </w:sdtPr>
      <w:sdtContent>
        <w:r w:rsidR="00D87473">
          <w:rPr>
            <w:noProof/>
          </w:rPr>
          <w:drawing>
            <wp:inline distT="0" distB="0" distL="0" distR="0" wp14:anchorId="1EF7F939" wp14:editId="07E196BF">
              <wp:extent cx="1574800" cy="355600"/>
              <wp:effectExtent l="0" t="0" r="0" b="0"/>
              <wp:docPr id="2342061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6169" name="Grafik 3"/>
                      <pic:cNvPicPr/>
                    </pic:nvPicPr>
                    <pic:blipFill>
                      <a:blip r:embed="rId1">
                        <a:extLst>
                          <a:ext uri="{28A0092B-C50C-407E-A947-70E740481C1C}">
                            <a14:useLocalDpi xmlns:a14="http://schemas.microsoft.com/office/drawing/2010/main" val="0"/>
                          </a:ext>
                        </a:extLst>
                      </a:blip>
                      <a:stretch>
                        <a:fillRect/>
                      </a:stretch>
                    </pic:blipFill>
                    <pic:spPr>
                      <a:xfrm>
                        <a:off x="0" y="0"/>
                        <a:ext cx="1574800" cy="355600"/>
                      </a:xfrm>
                      <a:prstGeom prst="rect">
                        <a:avLst/>
                      </a:prstGeom>
                    </pic:spPr>
                  </pic:pic>
                </a:graphicData>
              </a:graphic>
            </wp:inline>
          </w:drawing>
        </w:r>
      </w:sdtContent>
    </w:sdt>
    <w:r w:rsidR="005C092F" w:rsidRPr="005C092F">
      <w:rPr>
        <w:lang w:val="en-US"/>
      </w:rPr>
      <w:tab/>
    </w:r>
    <w:sdt>
      <w:sdtPr>
        <w:alias w:val="Zusatz-Logo (Gesperrt)"/>
        <w:tag w:val="officeatworkDocumentPart: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"/>
        <w:id w:val="-660624246"/>
        <w:lock w:val="sdtLocked"/>
        <w:placeholder>
          <w:docPart w:val="496E83066119EE46AE78C5994CFD2607"/>
        </w:placeholder>
        <w:showingPlcHdr/>
      </w:sdtPr>
      <w:sdtContent>
        <w:r w:rsidR="00D87473" w:rsidRPr="00AC20FE">
          <w:rPr>
            <w:rStyle w:val="Platzhaltertext"/>
          </w:rPr>
          <w: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22A03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F2123A"/>
    <w:multiLevelType w:val="multilevel"/>
    <w:tmpl w:val="D174DF22"/>
    <w:numStyleLink w:val="FHNWAufzhlung"/>
  </w:abstractNum>
  <w:abstractNum w:abstractNumId="2" w15:restartNumberingAfterBreak="0">
    <w:nsid w:val="1B247C09"/>
    <w:multiLevelType w:val="multilevel"/>
    <w:tmpl w:val="644AD130"/>
    <w:styleLink w:val="FormatvorlageNummerierteListeLinks063cmHngend063cm"/>
    <w:lvl w:ilvl="0">
      <w:start w:val="1"/>
      <w:numFmt w:val="lowerLetter"/>
      <w:lvlText w:val="%1)"/>
      <w:lvlJc w:val="left"/>
      <w:pPr>
        <w:ind w:left="227" w:hanging="227"/>
      </w:pPr>
      <w:rPr>
        <w:rFonts w:ascii="Arial" w:hAnsi="Arial" w:hint="default"/>
      </w:rPr>
    </w:lvl>
    <w:lvl w:ilvl="1">
      <w:start w:val="1"/>
      <w:numFmt w:val="lowerLetter"/>
      <w:lvlText w:val="%2)"/>
      <w:lvlJc w:val="left"/>
      <w:pPr>
        <w:ind w:left="1077" w:hanging="226"/>
      </w:pPr>
      <w:rPr>
        <w:rFonts w:hint="default"/>
      </w:rPr>
    </w:lvl>
    <w:lvl w:ilvl="2">
      <w:start w:val="1"/>
      <w:numFmt w:val="lowerLetter"/>
      <w:lvlText w:val="%3)"/>
      <w:lvlJc w:val="lef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ind w:left="5330" w:hanging="227"/>
      </w:pPr>
      <w:rPr>
        <w:rFonts w:hint="default"/>
      </w:rPr>
    </w:lvl>
    <w:lvl w:ilvl="7">
      <w:start w:val="1"/>
      <w:numFmt w:val="lowerLetter"/>
      <w:lvlText w:val="%8)"/>
      <w:lvlJc w:val="left"/>
      <w:pPr>
        <w:ind w:left="6180" w:hanging="226"/>
      </w:pPr>
      <w:rPr>
        <w:rFonts w:hint="default"/>
      </w:rPr>
    </w:lvl>
    <w:lvl w:ilvl="8">
      <w:start w:val="1"/>
      <w:numFmt w:val="lowerLetter"/>
      <w:lvlText w:val="%9)"/>
      <w:lvlJc w:val="right"/>
      <w:pPr>
        <w:ind w:left="7031" w:hanging="227"/>
      </w:pPr>
      <w:rPr>
        <w:rFonts w:hint="default"/>
      </w:rPr>
    </w:lvl>
  </w:abstractNum>
  <w:abstractNum w:abstractNumId="3" w15:restartNumberingAfterBreak="0">
    <w:nsid w:val="1E6D6FC4"/>
    <w:multiLevelType w:val="multilevel"/>
    <w:tmpl w:val="E89C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F2E1A"/>
    <w:multiLevelType w:val="multilevel"/>
    <w:tmpl w:val="D174DF22"/>
    <w:styleLink w:val="FHNWAufzhlung"/>
    <w:lvl w:ilvl="0">
      <w:start w:val="1"/>
      <w:numFmt w:val="bullet"/>
      <w:pStyle w:val="Aufzhlungszeichen"/>
      <w:lvlText w:val=""/>
      <w:lvlJc w:val="left"/>
      <w:pPr>
        <w:ind w:left="227" w:hanging="227"/>
      </w:pPr>
      <w:rPr>
        <w:rFonts w:ascii="Symbol" w:hAnsi="Symbol" w:hint="default"/>
      </w:rPr>
    </w:lvl>
    <w:lvl w:ilvl="1">
      <w:start w:val="1"/>
      <w:numFmt w:val="bullet"/>
      <w:pStyle w:val="Aufzhlungszeichen2"/>
      <w:lvlText w:val=""/>
      <w:lvlJc w:val="left"/>
      <w:pPr>
        <w:tabs>
          <w:tab w:val="num" w:pos="851"/>
        </w:tabs>
        <w:ind w:left="1077" w:hanging="226"/>
      </w:pPr>
      <w:rPr>
        <w:rFonts w:ascii="Symbol" w:hAnsi="Symbol" w:hint="default"/>
      </w:rPr>
    </w:lvl>
    <w:lvl w:ilvl="2">
      <w:start w:val="1"/>
      <w:numFmt w:val="bullet"/>
      <w:pStyle w:val="Aufzhlungszeichen3"/>
      <w:lvlText w:val=""/>
      <w:lvlJc w:val="left"/>
      <w:pPr>
        <w:tabs>
          <w:tab w:val="num" w:pos="1701"/>
        </w:tabs>
        <w:ind w:left="1928" w:hanging="227"/>
      </w:pPr>
      <w:rPr>
        <w:rFonts w:ascii="Symbol" w:hAnsi="Symbol" w:hint="default"/>
      </w:rPr>
    </w:lvl>
    <w:lvl w:ilvl="3">
      <w:start w:val="1"/>
      <w:numFmt w:val="bullet"/>
      <w:pStyle w:val="Aufzhlungszeichen4"/>
      <w:lvlText w:val=""/>
      <w:lvlJc w:val="left"/>
      <w:pPr>
        <w:tabs>
          <w:tab w:val="num" w:pos="2552"/>
        </w:tabs>
        <w:ind w:left="2778" w:hanging="226"/>
      </w:pPr>
      <w:rPr>
        <w:rFonts w:ascii="Symbol" w:hAnsi="Symbol" w:hint="default"/>
      </w:rPr>
    </w:lvl>
    <w:lvl w:ilvl="4">
      <w:start w:val="1"/>
      <w:numFmt w:val="bullet"/>
      <w:pStyle w:val="Aufzhlungszeichen5"/>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2160" w:firstLine="2093"/>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5" w15:restartNumberingAfterBreak="0">
    <w:nsid w:val="2C660200"/>
    <w:multiLevelType w:val="hybridMultilevel"/>
    <w:tmpl w:val="495E1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D82044A"/>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337377E4"/>
    <w:multiLevelType w:val="multilevel"/>
    <w:tmpl w:val="235A7B96"/>
    <w:lvl w:ilvl="0">
      <w:start w:val="1"/>
      <w:numFmt w:val="decimal"/>
      <w:pStyle w:val="traktandenliste"/>
      <w:lvlText w:val="%1."/>
      <w:lvlJc w:val="left"/>
      <w:pPr>
        <w:ind w:left="397" w:hanging="397"/>
      </w:pPr>
      <w:rPr>
        <w:rFonts w:hint="default"/>
      </w:rPr>
    </w:lvl>
    <w:lvl w:ilvl="1">
      <w:start w:val="1"/>
      <w:numFmt w:val="decimal"/>
      <w:lvlText w:val="%1.%2."/>
      <w:lvlJc w:val="left"/>
      <w:pPr>
        <w:ind w:left="397" w:hanging="39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882601"/>
    <w:multiLevelType w:val="multilevel"/>
    <w:tmpl w:val="3622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4852ADA"/>
    <w:multiLevelType w:val="multilevel"/>
    <w:tmpl w:val="5746A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7406F8"/>
    <w:multiLevelType w:val="multilevel"/>
    <w:tmpl w:val="F1225C24"/>
    <w:styleLink w:val="Formatvorlage1"/>
    <w:lvl w:ilvl="0">
      <w:start w:val="1"/>
      <w:numFmt w:val="ordinal"/>
      <w:lvlText w:val="%1"/>
      <w:lvlJc w:val="left"/>
      <w:pPr>
        <w:ind w:left="567" w:hanging="567"/>
      </w:pPr>
      <w:rPr>
        <w:rFonts w:ascii="Arial" w:hAnsi="Arial" w:hint="default"/>
        <w:b w:val="0"/>
        <w:i w:val="0"/>
        <w:sz w:val="22"/>
      </w:rPr>
    </w:lvl>
    <w:lvl w:ilvl="1">
      <w:start w:val="1"/>
      <w:numFmt w:val="ordinal"/>
      <w:lvlText w:val="%1%2"/>
      <w:lvlJc w:val="left"/>
      <w:pPr>
        <w:ind w:left="567" w:hanging="567"/>
      </w:pPr>
      <w:rPr>
        <w:rFonts w:hint="default"/>
      </w:rPr>
    </w:lvl>
    <w:lvl w:ilvl="2">
      <w:start w:val="1"/>
      <w:numFmt w:val="ordinal"/>
      <w:lvlText w:val="%1%2%3"/>
      <w:lvlJc w:val="left"/>
      <w:pPr>
        <w:ind w:left="567" w:hanging="567"/>
      </w:pPr>
      <w:rPr>
        <w:rFonts w:hint="default"/>
      </w:rPr>
    </w:lvl>
    <w:lvl w:ilvl="3">
      <w:start w:val="1"/>
      <w:numFmt w:val="ordinal"/>
      <w:lvlText w:val="%1%2%3%4"/>
      <w:lvlJc w:val="left"/>
      <w:pPr>
        <w:ind w:left="567" w:hanging="567"/>
      </w:pPr>
      <w:rPr>
        <w:rFonts w:hint="default"/>
      </w:rPr>
    </w:lvl>
    <w:lvl w:ilvl="4">
      <w:start w:val="1"/>
      <w:numFmt w:val="none"/>
      <w:lvlText w:val=""/>
      <w:lvlJc w:val="left"/>
      <w:pPr>
        <w:ind w:left="1134" w:hanging="1134"/>
      </w:pPr>
      <w:rPr>
        <w:rFonts w:hint="default"/>
      </w:rPr>
    </w:lvl>
    <w:lvl w:ilvl="5">
      <w:start w:val="1"/>
      <w:numFmt w:val="none"/>
      <w:lvlText w:val=""/>
      <w:lvlJc w:val="left"/>
      <w:pPr>
        <w:ind w:left="1134" w:hanging="1134"/>
      </w:pPr>
      <w:rPr>
        <w:rFonts w:hint="default"/>
      </w:rPr>
    </w:lvl>
    <w:lvl w:ilvl="6">
      <w:start w:val="1"/>
      <w:numFmt w:val="none"/>
      <w:lvlText w:val=""/>
      <w:lvlJc w:val="left"/>
      <w:pPr>
        <w:ind w:left="1134" w:hanging="1134"/>
      </w:pPr>
      <w:rPr>
        <w:rFonts w:hint="default"/>
      </w:rPr>
    </w:lvl>
    <w:lvl w:ilvl="7">
      <w:start w:val="1"/>
      <w:numFmt w:val="none"/>
      <w:lvlText w:val=""/>
      <w:lvlJc w:val="left"/>
      <w:pPr>
        <w:ind w:left="1134" w:hanging="1134"/>
      </w:pPr>
      <w:rPr>
        <w:rFonts w:hint="default"/>
      </w:rPr>
    </w:lvl>
    <w:lvl w:ilvl="8">
      <w:start w:val="1"/>
      <w:numFmt w:val="none"/>
      <w:lvlText w:val=""/>
      <w:lvlJc w:val="left"/>
      <w:pPr>
        <w:ind w:left="1134" w:hanging="1134"/>
      </w:pPr>
      <w:rPr>
        <w:rFonts w:hint="default"/>
      </w:rPr>
    </w:lvl>
  </w:abstractNum>
  <w:num w:numId="1" w16cid:durableId="1850364030">
    <w:abstractNumId w:val="9"/>
  </w:num>
  <w:num w:numId="2" w16cid:durableId="658121878">
    <w:abstractNumId w:val="4"/>
  </w:num>
  <w:num w:numId="3" w16cid:durableId="2039040963">
    <w:abstractNumId w:val="2"/>
  </w:num>
  <w:num w:numId="4" w16cid:durableId="1063061852">
    <w:abstractNumId w:val="11"/>
  </w:num>
  <w:num w:numId="5" w16cid:durableId="413744964">
    <w:abstractNumId w:val="1"/>
  </w:num>
  <w:num w:numId="6" w16cid:durableId="1521704344">
    <w:abstractNumId w:val="7"/>
  </w:num>
  <w:num w:numId="7" w16cid:durableId="682048249">
    <w:abstractNumId w:val="6"/>
  </w:num>
  <w:num w:numId="8" w16cid:durableId="311565722">
    <w:abstractNumId w:val="10"/>
  </w:num>
  <w:num w:numId="9" w16cid:durableId="628166855">
    <w:abstractNumId w:val="8"/>
  </w:num>
  <w:num w:numId="10" w16cid:durableId="174197030">
    <w:abstractNumId w:val="5"/>
  </w:num>
  <w:num w:numId="11" w16cid:durableId="1929344072">
    <w:abstractNumId w:val="1"/>
  </w:num>
  <w:num w:numId="12" w16cid:durableId="46952005">
    <w:abstractNumId w:val="0"/>
  </w:num>
  <w:num w:numId="13" w16cid:durableId="102698242">
    <w:abstractNumId w:val="1"/>
  </w:num>
  <w:num w:numId="14" w16cid:durableId="1033380372">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bil Mikhael (s)">
    <w15:presenceInfo w15:providerId="AD" w15:userId="S::nabil.mikhael@students.fhnw.ch::64a0a27a-1422-43f8-8b6b-38a214aa24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removeDateAndTime/>
  <w:proofState w:spelling="clean"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89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32A"/>
    <w:rsid w:val="00005F7D"/>
    <w:rsid w:val="00010CF1"/>
    <w:rsid w:val="000210DE"/>
    <w:rsid w:val="00030B90"/>
    <w:rsid w:val="000501BE"/>
    <w:rsid w:val="0005534A"/>
    <w:rsid w:val="00055A99"/>
    <w:rsid w:val="00071507"/>
    <w:rsid w:val="000922D7"/>
    <w:rsid w:val="00097C98"/>
    <w:rsid w:val="000D7902"/>
    <w:rsid w:val="000E1982"/>
    <w:rsid w:val="000F49A5"/>
    <w:rsid w:val="000F560D"/>
    <w:rsid w:val="000F7F62"/>
    <w:rsid w:val="0010041C"/>
    <w:rsid w:val="00106EAE"/>
    <w:rsid w:val="00106F9C"/>
    <w:rsid w:val="00130438"/>
    <w:rsid w:val="00135163"/>
    <w:rsid w:val="00146E89"/>
    <w:rsid w:val="00152B43"/>
    <w:rsid w:val="00152C05"/>
    <w:rsid w:val="00156BA9"/>
    <w:rsid w:val="0016700E"/>
    <w:rsid w:val="001A0312"/>
    <w:rsid w:val="001A0EBB"/>
    <w:rsid w:val="001A3D25"/>
    <w:rsid w:val="001B1B70"/>
    <w:rsid w:val="001B55EF"/>
    <w:rsid w:val="001B6F72"/>
    <w:rsid w:val="001C69E8"/>
    <w:rsid w:val="001D03AC"/>
    <w:rsid w:val="001D716A"/>
    <w:rsid w:val="001E544A"/>
    <w:rsid w:val="001F1048"/>
    <w:rsid w:val="001F4233"/>
    <w:rsid w:val="00203DDE"/>
    <w:rsid w:val="00213675"/>
    <w:rsid w:val="00233AF1"/>
    <w:rsid w:val="00236C64"/>
    <w:rsid w:val="00244C3D"/>
    <w:rsid w:val="00245F0D"/>
    <w:rsid w:val="00247194"/>
    <w:rsid w:val="00286C54"/>
    <w:rsid w:val="00287478"/>
    <w:rsid w:val="00287DD9"/>
    <w:rsid w:val="0029605A"/>
    <w:rsid w:val="002A2B43"/>
    <w:rsid w:val="002B2447"/>
    <w:rsid w:val="002B50CC"/>
    <w:rsid w:val="002E5078"/>
    <w:rsid w:val="002E68CE"/>
    <w:rsid w:val="00310F88"/>
    <w:rsid w:val="00324A12"/>
    <w:rsid w:val="00327464"/>
    <w:rsid w:val="00351B21"/>
    <w:rsid w:val="003879D0"/>
    <w:rsid w:val="00397588"/>
    <w:rsid w:val="003A08CA"/>
    <w:rsid w:val="003A3DE4"/>
    <w:rsid w:val="003B1DF1"/>
    <w:rsid w:val="003B6A0E"/>
    <w:rsid w:val="00403DF3"/>
    <w:rsid w:val="004050A8"/>
    <w:rsid w:val="00416A86"/>
    <w:rsid w:val="00424C97"/>
    <w:rsid w:val="00425687"/>
    <w:rsid w:val="004336A6"/>
    <w:rsid w:val="00433939"/>
    <w:rsid w:val="00446551"/>
    <w:rsid w:val="00460C63"/>
    <w:rsid w:val="00464626"/>
    <w:rsid w:val="00473483"/>
    <w:rsid w:val="0049796D"/>
    <w:rsid w:val="004A269D"/>
    <w:rsid w:val="004B29F6"/>
    <w:rsid w:val="004B4EDD"/>
    <w:rsid w:val="004D4F6B"/>
    <w:rsid w:val="004D688B"/>
    <w:rsid w:val="004E6873"/>
    <w:rsid w:val="004E74B4"/>
    <w:rsid w:val="004F505A"/>
    <w:rsid w:val="004F7FD8"/>
    <w:rsid w:val="00542BAD"/>
    <w:rsid w:val="005508EE"/>
    <w:rsid w:val="005520F9"/>
    <w:rsid w:val="00565CE6"/>
    <w:rsid w:val="00565F3F"/>
    <w:rsid w:val="00566074"/>
    <w:rsid w:val="00571135"/>
    <w:rsid w:val="00572350"/>
    <w:rsid w:val="005768EF"/>
    <w:rsid w:val="0057705E"/>
    <w:rsid w:val="0059695B"/>
    <w:rsid w:val="005A5E71"/>
    <w:rsid w:val="005A7C88"/>
    <w:rsid w:val="005B0F4D"/>
    <w:rsid w:val="005B440F"/>
    <w:rsid w:val="005C092F"/>
    <w:rsid w:val="005C561A"/>
    <w:rsid w:val="005C6A9D"/>
    <w:rsid w:val="005E2BF4"/>
    <w:rsid w:val="005E2EF6"/>
    <w:rsid w:val="005F02A5"/>
    <w:rsid w:val="005F1267"/>
    <w:rsid w:val="005F7495"/>
    <w:rsid w:val="00602067"/>
    <w:rsid w:val="00607F7C"/>
    <w:rsid w:val="006163C4"/>
    <w:rsid w:val="00616620"/>
    <w:rsid w:val="006205A2"/>
    <w:rsid w:val="00626072"/>
    <w:rsid w:val="006303D6"/>
    <w:rsid w:val="0063084B"/>
    <w:rsid w:val="006337F3"/>
    <w:rsid w:val="006402CB"/>
    <w:rsid w:val="00645C35"/>
    <w:rsid w:val="00650FC7"/>
    <w:rsid w:val="00652D22"/>
    <w:rsid w:val="00657E07"/>
    <w:rsid w:val="006614D8"/>
    <w:rsid w:val="00661887"/>
    <w:rsid w:val="006715C5"/>
    <w:rsid w:val="006957F9"/>
    <w:rsid w:val="006B0359"/>
    <w:rsid w:val="006C00D9"/>
    <w:rsid w:val="006C0A20"/>
    <w:rsid w:val="006C6CE4"/>
    <w:rsid w:val="006D02C9"/>
    <w:rsid w:val="006D1010"/>
    <w:rsid w:val="006D4D06"/>
    <w:rsid w:val="006E2A9A"/>
    <w:rsid w:val="006E4555"/>
    <w:rsid w:val="006F065D"/>
    <w:rsid w:val="006F4D85"/>
    <w:rsid w:val="00710D8C"/>
    <w:rsid w:val="00724200"/>
    <w:rsid w:val="007339BB"/>
    <w:rsid w:val="007379A1"/>
    <w:rsid w:val="00740737"/>
    <w:rsid w:val="007412CF"/>
    <w:rsid w:val="0076091D"/>
    <w:rsid w:val="007672AB"/>
    <w:rsid w:val="00776E27"/>
    <w:rsid w:val="00795CD4"/>
    <w:rsid w:val="007A1C79"/>
    <w:rsid w:val="007B580B"/>
    <w:rsid w:val="007C1C5A"/>
    <w:rsid w:val="007C2606"/>
    <w:rsid w:val="007C2CBA"/>
    <w:rsid w:val="007C74D2"/>
    <w:rsid w:val="007E332A"/>
    <w:rsid w:val="007E3C24"/>
    <w:rsid w:val="007E49A4"/>
    <w:rsid w:val="007E54F0"/>
    <w:rsid w:val="007E7B7A"/>
    <w:rsid w:val="007F05CD"/>
    <w:rsid w:val="007F747B"/>
    <w:rsid w:val="00801F0B"/>
    <w:rsid w:val="00813266"/>
    <w:rsid w:val="008179D8"/>
    <w:rsid w:val="0083506B"/>
    <w:rsid w:val="008422F1"/>
    <w:rsid w:val="00884CF6"/>
    <w:rsid w:val="008D50C2"/>
    <w:rsid w:val="008D7AC6"/>
    <w:rsid w:val="008E5A6B"/>
    <w:rsid w:val="008E73D6"/>
    <w:rsid w:val="00902E55"/>
    <w:rsid w:val="00910622"/>
    <w:rsid w:val="009160DC"/>
    <w:rsid w:val="009348D0"/>
    <w:rsid w:val="0095137D"/>
    <w:rsid w:val="00952F27"/>
    <w:rsid w:val="0096182D"/>
    <w:rsid w:val="00966388"/>
    <w:rsid w:val="00972669"/>
    <w:rsid w:val="009944CC"/>
    <w:rsid w:val="009947CA"/>
    <w:rsid w:val="009A295F"/>
    <w:rsid w:val="009A3583"/>
    <w:rsid w:val="009B361A"/>
    <w:rsid w:val="009D228C"/>
    <w:rsid w:val="009D65FB"/>
    <w:rsid w:val="009D7F57"/>
    <w:rsid w:val="009E55BD"/>
    <w:rsid w:val="00A0082F"/>
    <w:rsid w:val="00A03E21"/>
    <w:rsid w:val="00A05EFF"/>
    <w:rsid w:val="00A11D97"/>
    <w:rsid w:val="00A405D3"/>
    <w:rsid w:val="00A41B98"/>
    <w:rsid w:val="00A4243E"/>
    <w:rsid w:val="00A43F6C"/>
    <w:rsid w:val="00A532C5"/>
    <w:rsid w:val="00A5737E"/>
    <w:rsid w:val="00A71420"/>
    <w:rsid w:val="00A76598"/>
    <w:rsid w:val="00A90800"/>
    <w:rsid w:val="00AB20F9"/>
    <w:rsid w:val="00AC1D9F"/>
    <w:rsid w:val="00AC76D5"/>
    <w:rsid w:val="00AD0C43"/>
    <w:rsid w:val="00AE01E2"/>
    <w:rsid w:val="00AF2533"/>
    <w:rsid w:val="00B03FAC"/>
    <w:rsid w:val="00B22B80"/>
    <w:rsid w:val="00B2538B"/>
    <w:rsid w:val="00B253C0"/>
    <w:rsid w:val="00B272D4"/>
    <w:rsid w:val="00B4533E"/>
    <w:rsid w:val="00B4764E"/>
    <w:rsid w:val="00B534BF"/>
    <w:rsid w:val="00B54276"/>
    <w:rsid w:val="00B67CD3"/>
    <w:rsid w:val="00B85F8B"/>
    <w:rsid w:val="00BA2119"/>
    <w:rsid w:val="00BA71A4"/>
    <w:rsid w:val="00BB0684"/>
    <w:rsid w:val="00BC2E28"/>
    <w:rsid w:val="00BF091D"/>
    <w:rsid w:val="00BF5B1A"/>
    <w:rsid w:val="00C24668"/>
    <w:rsid w:val="00C30BCF"/>
    <w:rsid w:val="00C501B3"/>
    <w:rsid w:val="00C50216"/>
    <w:rsid w:val="00C54E6F"/>
    <w:rsid w:val="00C55850"/>
    <w:rsid w:val="00C572F1"/>
    <w:rsid w:val="00C64E04"/>
    <w:rsid w:val="00C71FC4"/>
    <w:rsid w:val="00CA3CD5"/>
    <w:rsid w:val="00CA50DE"/>
    <w:rsid w:val="00CB18C9"/>
    <w:rsid w:val="00CB751B"/>
    <w:rsid w:val="00CC1DD6"/>
    <w:rsid w:val="00CE28AE"/>
    <w:rsid w:val="00CE2B5E"/>
    <w:rsid w:val="00CE57C2"/>
    <w:rsid w:val="00CE5917"/>
    <w:rsid w:val="00D1064F"/>
    <w:rsid w:val="00D27D7B"/>
    <w:rsid w:val="00D3108D"/>
    <w:rsid w:val="00D32807"/>
    <w:rsid w:val="00D36B2A"/>
    <w:rsid w:val="00D40A08"/>
    <w:rsid w:val="00D4184A"/>
    <w:rsid w:val="00D43AB1"/>
    <w:rsid w:val="00D45E1E"/>
    <w:rsid w:val="00D516AE"/>
    <w:rsid w:val="00D64C88"/>
    <w:rsid w:val="00D769FD"/>
    <w:rsid w:val="00D778D9"/>
    <w:rsid w:val="00D84670"/>
    <w:rsid w:val="00D87473"/>
    <w:rsid w:val="00DC3334"/>
    <w:rsid w:val="00DC61F0"/>
    <w:rsid w:val="00DE2DD2"/>
    <w:rsid w:val="00DF7BFD"/>
    <w:rsid w:val="00E02075"/>
    <w:rsid w:val="00E31860"/>
    <w:rsid w:val="00E44733"/>
    <w:rsid w:val="00E46B79"/>
    <w:rsid w:val="00E47BD5"/>
    <w:rsid w:val="00E47C52"/>
    <w:rsid w:val="00E60E0B"/>
    <w:rsid w:val="00E61CCE"/>
    <w:rsid w:val="00E620CA"/>
    <w:rsid w:val="00E66941"/>
    <w:rsid w:val="00E77670"/>
    <w:rsid w:val="00E837FC"/>
    <w:rsid w:val="00E92786"/>
    <w:rsid w:val="00EC1C2C"/>
    <w:rsid w:val="00EC39C5"/>
    <w:rsid w:val="00EC531C"/>
    <w:rsid w:val="00ED076C"/>
    <w:rsid w:val="00ED0D02"/>
    <w:rsid w:val="00EE0FF7"/>
    <w:rsid w:val="00EE12AD"/>
    <w:rsid w:val="00EE224A"/>
    <w:rsid w:val="00EE7776"/>
    <w:rsid w:val="00EF4E20"/>
    <w:rsid w:val="00EF56D9"/>
    <w:rsid w:val="00F013A1"/>
    <w:rsid w:val="00F03B0A"/>
    <w:rsid w:val="00F369AA"/>
    <w:rsid w:val="00F73D6D"/>
    <w:rsid w:val="00F93F26"/>
    <w:rsid w:val="00FB7289"/>
    <w:rsid w:val="00FC5224"/>
    <w:rsid w:val="00FF02D6"/>
    <w:rsid w:val="00FF155F"/>
    <w:rsid w:val="00FF60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B9862"/>
  <w15:docId w15:val="{BE942C9A-ABA8-4D94-8838-D2ED4476E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qFormat="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46E89"/>
    <w:pPr>
      <w:spacing w:after="0" w:line="240" w:lineRule="auto"/>
    </w:pPr>
    <w:rPr>
      <w:rFonts w:ascii="Arial" w:hAnsi="Arial"/>
    </w:rPr>
  </w:style>
  <w:style w:type="paragraph" w:styleId="berschrift1">
    <w:name w:val="heading 1"/>
    <w:basedOn w:val="Standard"/>
    <w:next w:val="Standard"/>
    <w:link w:val="berschrift1Zchn"/>
    <w:uiPriority w:val="9"/>
    <w:qFormat/>
    <w:rsid w:val="00B4764E"/>
    <w:pPr>
      <w:keepNext/>
      <w:keepLines/>
      <w:numPr>
        <w:numId w:val="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B4764E"/>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unhideWhenUsed/>
    <w:qFormat/>
    <w:rsid w:val="00B4764E"/>
    <w:pPr>
      <w:keepNext/>
      <w:keepLines/>
      <w:numPr>
        <w:ilvl w:val="2"/>
        <w:numId w:val="7"/>
      </w:numPr>
      <w:spacing w:before="280" w:after="12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unhideWhenUsed/>
    <w:qFormat/>
    <w:rsid w:val="006E2A9A"/>
    <w:pPr>
      <w:keepNext/>
      <w:keepLines/>
      <w:numPr>
        <w:ilvl w:val="3"/>
        <w:numId w:val="7"/>
      </w:numPr>
      <w:spacing w:before="200"/>
      <w:ind w:left="737" w:hanging="737"/>
      <w:outlineLvl w:val="3"/>
    </w:pPr>
    <w:rPr>
      <w:rFonts w:eastAsiaTheme="majorEastAsia" w:cstheme="majorBidi"/>
      <w:b/>
      <w:iCs/>
      <w:color w:val="000000" w:themeColor="text1"/>
    </w:rPr>
  </w:style>
  <w:style w:type="paragraph" w:styleId="berschrift5">
    <w:name w:val="heading 5"/>
    <w:basedOn w:val="Standard"/>
    <w:next w:val="Standard"/>
    <w:link w:val="berschrift5Zchn"/>
    <w:uiPriority w:val="9"/>
    <w:unhideWhenUsed/>
    <w:qFormat/>
    <w:rsid w:val="006E2A9A"/>
    <w:pPr>
      <w:keepNext/>
      <w:keepLines/>
      <w:numPr>
        <w:ilvl w:val="4"/>
        <w:numId w:val="7"/>
      </w:numPr>
      <w:spacing w:before="200"/>
      <w:ind w:left="1009" w:hanging="1009"/>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unhideWhenUsed/>
    <w:qFormat/>
    <w:rsid w:val="006E2A9A"/>
    <w:pPr>
      <w:keepNext/>
      <w:keepLines/>
      <w:numPr>
        <w:ilvl w:val="5"/>
        <w:numId w:val="7"/>
      </w:numPr>
      <w:spacing w:before="200"/>
      <w:ind w:left="1151" w:hanging="1151"/>
      <w:outlineLvl w:val="5"/>
    </w:pPr>
    <w:rPr>
      <w:rFonts w:eastAsiaTheme="majorEastAsia" w:cstheme="majorBidi"/>
      <w:i/>
      <w:color w:val="000000" w:themeColor="text1"/>
    </w:rPr>
  </w:style>
  <w:style w:type="paragraph" w:styleId="berschrift7">
    <w:name w:val="heading 7"/>
    <w:basedOn w:val="Standard"/>
    <w:next w:val="Standard"/>
    <w:link w:val="berschrift7Zchn"/>
    <w:uiPriority w:val="9"/>
    <w:semiHidden/>
    <w:unhideWhenUsed/>
    <w:qFormat/>
    <w:rsid w:val="00B5427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B5427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5427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146E89"/>
    <w:pPr>
      <w:tabs>
        <w:tab w:val="center" w:pos="4536"/>
        <w:tab w:val="right" w:pos="9072"/>
      </w:tabs>
    </w:pPr>
    <w:rPr>
      <w:sz w:val="16"/>
    </w:rPr>
  </w:style>
  <w:style w:type="character" w:customStyle="1" w:styleId="FuzeileZchn">
    <w:name w:val="Fußzeile Zchn"/>
    <w:basedOn w:val="Absatz-Standardschriftart"/>
    <w:link w:val="Fuzeile"/>
    <w:uiPriority w:val="99"/>
    <w:rsid w:val="00146E89"/>
    <w:rPr>
      <w:rFonts w:ascii="Arial" w:hAnsi="Arial"/>
      <w:sz w:val="16"/>
    </w:rPr>
  </w:style>
  <w:style w:type="table" w:styleId="Tabellenraster">
    <w:name w:val="Table Grid"/>
    <w:basedOn w:val="NormaleTabelle"/>
    <w:rsid w:val="0063084B"/>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qFormat/>
    <w:rsid w:val="00CB751B"/>
    <w:pPr>
      <w:spacing w:after="260"/>
    </w:pPr>
  </w:style>
  <w:style w:type="character" w:customStyle="1" w:styleId="AnredeZchn">
    <w:name w:val="Anrede Zchn"/>
    <w:basedOn w:val="Absatz-Standardschriftart"/>
    <w:link w:val="Anrede"/>
    <w:uiPriority w:val="99"/>
    <w:rsid w:val="00CB751B"/>
    <w:rPr>
      <w:rFonts w:ascii="Arial" w:hAnsi="Arial"/>
    </w:rPr>
  </w:style>
  <w:style w:type="paragraph" w:styleId="Unterschrift">
    <w:name w:val="Signature"/>
    <w:basedOn w:val="Standard"/>
    <w:link w:val="UnterschriftZchn"/>
    <w:uiPriority w:val="99"/>
    <w:qFormat/>
    <w:rsid w:val="00EC531C"/>
    <w:pPr>
      <w:spacing w:after="520"/>
      <w:contextualSpacing/>
    </w:pPr>
  </w:style>
  <w:style w:type="character" w:customStyle="1" w:styleId="UnterschriftZchn">
    <w:name w:val="Unterschrift Zchn"/>
    <w:basedOn w:val="Absatz-Standardschriftart"/>
    <w:link w:val="Unterschrift"/>
    <w:uiPriority w:val="99"/>
    <w:rsid w:val="00EC531C"/>
    <w:rPr>
      <w:rFonts w:ascii="Arial" w:hAnsi="Arial"/>
    </w:rPr>
  </w:style>
  <w:style w:type="paragraph" w:styleId="Datum">
    <w:name w:val="Date"/>
    <w:basedOn w:val="Standard"/>
    <w:next w:val="Standard"/>
    <w:link w:val="DatumZchn"/>
    <w:uiPriority w:val="99"/>
    <w:qFormat/>
    <w:rsid w:val="001D03AC"/>
    <w:pPr>
      <w:spacing w:before="1480" w:after="780"/>
    </w:pPr>
  </w:style>
  <w:style w:type="character" w:customStyle="1" w:styleId="DatumZchn">
    <w:name w:val="Datum Zchn"/>
    <w:basedOn w:val="Absatz-Standardschriftart"/>
    <w:link w:val="Datum"/>
    <w:uiPriority w:val="99"/>
    <w:rsid w:val="001D03AC"/>
    <w:rPr>
      <w:rFonts w:ascii="Arial" w:hAnsi="Arial"/>
    </w:rPr>
  </w:style>
  <w:style w:type="paragraph" w:styleId="Gruformel">
    <w:name w:val="Closing"/>
    <w:basedOn w:val="Standard"/>
    <w:link w:val="GruformelZchn"/>
    <w:uiPriority w:val="99"/>
    <w:qFormat/>
    <w:rsid w:val="00CB751B"/>
    <w:pPr>
      <w:spacing w:before="520" w:after="780"/>
      <w:contextualSpacing/>
    </w:pPr>
  </w:style>
  <w:style w:type="character" w:customStyle="1" w:styleId="GruformelZchn">
    <w:name w:val="Grußformel Zchn"/>
    <w:basedOn w:val="Absatz-Standardschriftart"/>
    <w:link w:val="Gruformel"/>
    <w:uiPriority w:val="99"/>
    <w:rsid w:val="00CB751B"/>
    <w:rPr>
      <w:rFonts w:ascii="Arial" w:hAnsi="Arial"/>
    </w:rPr>
  </w:style>
  <w:style w:type="paragraph" w:styleId="Titel">
    <w:name w:val="Title"/>
    <w:basedOn w:val="Standard"/>
    <w:next w:val="Standard"/>
    <w:link w:val="TitelZchn"/>
    <w:uiPriority w:val="10"/>
    <w:qFormat/>
    <w:rsid w:val="008D7AC6"/>
    <w:pPr>
      <w:framePr w:w="9072" w:wrap="around" w:vAnchor="text" w:hAnchor="text" w:y="1"/>
      <w:spacing w:before="3060" w:after="260"/>
      <w:contextualSpacing/>
    </w:pPr>
    <w:rPr>
      <w:rFonts w:eastAsiaTheme="majorEastAsia" w:cstheme="majorBidi"/>
      <w:b/>
      <w:szCs w:val="52"/>
    </w:rPr>
  </w:style>
  <w:style w:type="character" w:customStyle="1" w:styleId="TitelZchn">
    <w:name w:val="Titel Zchn"/>
    <w:basedOn w:val="Absatz-Standardschriftart"/>
    <w:link w:val="Titel"/>
    <w:uiPriority w:val="10"/>
    <w:rsid w:val="008D7AC6"/>
    <w:rPr>
      <w:rFonts w:ascii="Arial" w:eastAsiaTheme="majorEastAsia" w:hAnsi="Arial" w:cstheme="majorBidi"/>
      <w:b/>
      <w:szCs w:val="52"/>
    </w:rPr>
  </w:style>
  <w:style w:type="paragraph" w:styleId="Listenabsatz">
    <w:name w:val="List Paragraph"/>
    <w:basedOn w:val="Standard"/>
    <w:uiPriority w:val="34"/>
    <w:rsid w:val="00CB751B"/>
    <w:pPr>
      <w:numPr>
        <w:numId w:val="1"/>
      </w:numPr>
      <w:ind w:left="227" w:hanging="227"/>
      <w:contextualSpacing/>
    </w:pPr>
  </w:style>
  <w:style w:type="paragraph" w:styleId="Funotentext">
    <w:name w:val="footnote text"/>
    <w:basedOn w:val="Standard"/>
    <w:link w:val="FunotentextZchn"/>
    <w:uiPriority w:val="99"/>
    <w:semiHidden/>
    <w:unhideWhenUsed/>
    <w:rsid w:val="00952F27"/>
    <w:rPr>
      <w:sz w:val="16"/>
      <w:szCs w:val="20"/>
    </w:rPr>
  </w:style>
  <w:style w:type="character" w:customStyle="1" w:styleId="FunotentextZchn">
    <w:name w:val="Fußnotentext Zchn"/>
    <w:basedOn w:val="Absatz-Standardschriftart"/>
    <w:link w:val="Funotentext"/>
    <w:uiPriority w:val="99"/>
    <w:semiHidden/>
    <w:rsid w:val="00952F27"/>
    <w:rPr>
      <w:rFonts w:ascii="Arial" w:hAnsi="Arial"/>
      <w:sz w:val="16"/>
      <w:szCs w:val="20"/>
    </w:rPr>
  </w:style>
  <w:style w:type="character" w:styleId="Funotenzeichen">
    <w:name w:val="footnote reference"/>
    <w:basedOn w:val="Absatz-Standardschriftart"/>
    <w:uiPriority w:val="99"/>
    <w:semiHidden/>
    <w:unhideWhenUsed/>
    <w:rsid w:val="007339BB"/>
    <w:rPr>
      <w:sz w:val="22"/>
      <w:vertAlign w:val="superscript"/>
    </w:rPr>
  </w:style>
  <w:style w:type="paragraph" w:styleId="Aufzhlungszeichen">
    <w:name w:val="List Bullet"/>
    <w:basedOn w:val="Standard"/>
    <w:uiPriority w:val="99"/>
    <w:qFormat/>
    <w:rsid w:val="00446551"/>
    <w:pPr>
      <w:numPr>
        <w:numId w:val="5"/>
      </w:numPr>
      <w:contextualSpacing/>
    </w:pPr>
  </w:style>
  <w:style w:type="paragraph" w:styleId="Aufzhlungszeichen2">
    <w:name w:val="List Bullet 2"/>
    <w:basedOn w:val="Standard"/>
    <w:uiPriority w:val="99"/>
    <w:qFormat/>
    <w:rsid w:val="00446551"/>
    <w:pPr>
      <w:numPr>
        <w:ilvl w:val="1"/>
        <w:numId w:val="5"/>
      </w:numPr>
      <w:tabs>
        <w:tab w:val="left" w:pos="1134"/>
      </w:tabs>
      <w:contextualSpacing/>
    </w:pPr>
  </w:style>
  <w:style w:type="paragraph" w:styleId="Aufzhlungszeichen3">
    <w:name w:val="List Bullet 3"/>
    <w:basedOn w:val="Standard"/>
    <w:uiPriority w:val="99"/>
    <w:qFormat/>
    <w:rsid w:val="00446551"/>
    <w:pPr>
      <w:numPr>
        <w:ilvl w:val="2"/>
        <w:numId w:val="5"/>
      </w:numPr>
      <w:contextualSpacing/>
    </w:pPr>
  </w:style>
  <w:style w:type="numbering" w:customStyle="1" w:styleId="FHNWAufzhlung">
    <w:name w:val="FHNW Aufzählung"/>
    <w:uiPriority w:val="99"/>
    <w:rsid w:val="00446551"/>
    <w:pPr>
      <w:numPr>
        <w:numId w:val="2"/>
      </w:numPr>
    </w:pPr>
  </w:style>
  <w:style w:type="paragraph" w:styleId="Aufzhlungszeichen4">
    <w:name w:val="List Bullet 4"/>
    <w:basedOn w:val="Standard"/>
    <w:uiPriority w:val="99"/>
    <w:unhideWhenUsed/>
    <w:rsid w:val="00446551"/>
    <w:pPr>
      <w:numPr>
        <w:ilvl w:val="3"/>
        <w:numId w:val="5"/>
      </w:numPr>
      <w:contextualSpacing/>
    </w:pPr>
  </w:style>
  <w:style w:type="paragraph" w:styleId="Aufzhlungszeichen5">
    <w:name w:val="List Bullet 5"/>
    <w:basedOn w:val="Standard"/>
    <w:uiPriority w:val="99"/>
    <w:semiHidden/>
    <w:unhideWhenUsed/>
    <w:rsid w:val="00446551"/>
    <w:pPr>
      <w:numPr>
        <w:ilvl w:val="4"/>
        <w:numId w:val="5"/>
      </w:numPr>
      <w:tabs>
        <w:tab w:val="clear" w:pos="3402"/>
        <w:tab w:val="num" w:pos="360"/>
      </w:tabs>
      <w:ind w:left="0" w:firstLine="0"/>
      <w:contextualSpacing/>
    </w:pPr>
  </w:style>
  <w:style w:type="character" w:customStyle="1" w:styleId="berschrift1Zchn">
    <w:name w:val="Überschrift 1 Zchn"/>
    <w:basedOn w:val="Absatz-Standardschriftart"/>
    <w:link w:val="berschrift1"/>
    <w:uiPriority w:val="9"/>
    <w:rsid w:val="00B4764E"/>
    <w:rPr>
      <w:rFonts w:ascii="Arial" w:eastAsiaTheme="majorEastAsia" w:hAnsi="Arial" w:cstheme="majorBidi"/>
      <w:b/>
      <w:bCs/>
      <w:sz w:val="28"/>
      <w:szCs w:val="28"/>
    </w:rPr>
  </w:style>
  <w:style w:type="numbering" w:customStyle="1" w:styleId="FormatvorlageNummerierteListeLinks063cmHngend063cm">
    <w:name w:val="Formatvorlage Nummerierte Liste Links:  0.63 cm Hängend:  0.63 cm"/>
    <w:basedOn w:val="KeineListe"/>
    <w:rsid w:val="00E47C52"/>
    <w:pPr>
      <w:numPr>
        <w:numId w:val="3"/>
      </w:numPr>
    </w:pPr>
  </w:style>
  <w:style w:type="numbering" w:customStyle="1" w:styleId="Formatvorlage1">
    <w:name w:val="Formatvorlage1"/>
    <w:uiPriority w:val="99"/>
    <w:rsid w:val="002B50CC"/>
    <w:pPr>
      <w:numPr>
        <w:numId w:val="4"/>
      </w:numPr>
    </w:pPr>
  </w:style>
  <w:style w:type="character" w:styleId="Fett">
    <w:name w:val="Strong"/>
    <w:basedOn w:val="Absatz-Standardschriftart"/>
    <w:uiPriority w:val="22"/>
    <w:qFormat/>
    <w:rsid w:val="00657E07"/>
    <w:rPr>
      <w:b/>
      <w:bCs/>
    </w:rPr>
  </w:style>
  <w:style w:type="character" w:customStyle="1" w:styleId="berschrift2Zchn">
    <w:name w:val="Überschrift 2 Zchn"/>
    <w:basedOn w:val="Absatz-Standardschriftart"/>
    <w:link w:val="berschrift2"/>
    <w:uiPriority w:val="9"/>
    <w:rsid w:val="00B4764E"/>
    <w:rPr>
      <w:rFonts w:ascii="Arial" w:eastAsiaTheme="majorEastAsia" w:hAnsi="Arial" w:cstheme="majorBidi"/>
      <w:b/>
      <w:szCs w:val="26"/>
    </w:rPr>
  </w:style>
  <w:style w:type="paragraph" w:customStyle="1" w:styleId="function">
    <w:name w:val="function"/>
    <w:basedOn w:val="Standard"/>
    <w:rsid w:val="00EC39C5"/>
    <w:pPr>
      <w:spacing w:before="100" w:beforeAutospacing="1" w:after="100" w:afterAutospacing="1"/>
    </w:pPr>
    <w:rPr>
      <w:rFonts w:ascii="Times New Roman" w:eastAsiaTheme="minorEastAsia" w:hAnsi="Times New Roman" w:cs="Times New Roman"/>
      <w:sz w:val="24"/>
      <w:szCs w:val="24"/>
      <w:lang w:eastAsia="de-CH"/>
    </w:rPr>
  </w:style>
  <w:style w:type="paragraph" w:customStyle="1" w:styleId="footerdetails">
    <w:name w:val="footerdetails"/>
    <w:basedOn w:val="Standard"/>
    <w:qFormat/>
    <w:rsid w:val="00146E89"/>
    <w:rPr>
      <w:sz w:val="16"/>
    </w:rPr>
  </w:style>
  <w:style w:type="paragraph" w:styleId="StandardWeb">
    <w:name w:val="Normal (Web)"/>
    <w:basedOn w:val="Standard"/>
    <w:uiPriority w:val="99"/>
    <w:semiHidden/>
    <w:unhideWhenUsed/>
    <w:rsid w:val="00801F0B"/>
    <w:pPr>
      <w:spacing w:before="100" w:beforeAutospacing="1" w:after="100" w:afterAutospacing="1"/>
    </w:pPr>
    <w:rPr>
      <w:rFonts w:ascii="Times New Roman" w:eastAsiaTheme="minorEastAsia" w:hAnsi="Times New Roman" w:cs="Times New Roman"/>
      <w:sz w:val="24"/>
      <w:szCs w:val="24"/>
      <w:lang w:eastAsia="de-CH"/>
    </w:rPr>
  </w:style>
  <w:style w:type="paragraph" w:customStyle="1" w:styleId="titel0">
    <w:name w:val="titel"/>
    <w:basedOn w:val="Standard"/>
    <w:rsid w:val="00B2538B"/>
    <w:pPr>
      <w:spacing w:before="100" w:beforeAutospacing="1" w:after="100" w:afterAutospacing="1"/>
    </w:pPr>
    <w:rPr>
      <w:rFonts w:ascii="Times New Roman" w:eastAsiaTheme="minorEastAsia" w:hAnsi="Times New Roman" w:cs="Times New Roman"/>
      <w:sz w:val="24"/>
      <w:szCs w:val="24"/>
      <w:lang w:eastAsia="de-CH"/>
    </w:rPr>
  </w:style>
  <w:style w:type="paragraph" w:customStyle="1" w:styleId="seitentitel">
    <w:name w:val="seitentitel"/>
    <w:basedOn w:val="Standard"/>
    <w:link w:val="seitentitelZchn"/>
    <w:qFormat/>
    <w:rsid w:val="00152B43"/>
    <w:pPr>
      <w:tabs>
        <w:tab w:val="left" w:pos="1276"/>
      </w:tabs>
    </w:pPr>
    <w:rPr>
      <w:b/>
      <w:sz w:val="40"/>
    </w:rPr>
  </w:style>
  <w:style w:type="paragraph" w:customStyle="1" w:styleId="TraktandumThema">
    <w:name w:val="Traktandum/Thema"/>
    <w:basedOn w:val="Standard"/>
    <w:link w:val="TraktandumThemaZchn"/>
    <w:qFormat/>
    <w:rsid w:val="00616620"/>
    <w:pPr>
      <w:spacing w:after="260"/>
    </w:pPr>
  </w:style>
  <w:style w:type="character" w:customStyle="1" w:styleId="seitentitelZchn">
    <w:name w:val="seitentitel Zchn"/>
    <w:basedOn w:val="Absatz-Standardschriftart"/>
    <w:link w:val="seitentitel"/>
    <w:rsid w:val="00152B43"/>
    <w:rPr>
      <w:rFonts w:ascii="Arial" w:hAnsi="Arial"/>
      <w:b/>
      <w:sz w:val="40"/>
    </w:rPr>
  </w:style>
  <w:style w:type="paragraph" w:customStyle="1" w:styleId="traktandenliste">
    <w:name w:val="traktandenliste"/>
    <w:basedOn w:val="TraktandumThema"/>
    <w:link w:val="traktandenlisteZchn"/>
    <w:qFormat/>
    <w:rsid w:val="00616620"/>
    <w:pPr>
      <w:numPr>
        <w:numId w:val="6"/>
      </w:numPr>
    </w:pPr>
  </w:style>
  <w:style w:type="character" w:customStyle="1" w:styleId="TraktandumThemaZchn">
    <w:name w:val="Traktandum/Thema Zchn"/>
    <w:basedOn w:val="Absatz-Standardschriftart"/>
    <w:link w:val="TraktandumThema"/>
    <w:rsid w:val="00616620"/>
    <w:rPr>
      <w:rFonts w:ascii="Arial" w:hAnsi="Arial"/>
    </w:rPr>
  </w:style>
  <w:style w:type="character" w:customStyle="1" w:styleId="traktandenlisteZchn">
    <w:name w:val="traktandenliste Zchn"/>
    <w:basedOn w:val="TraktandumThemaZchn"/>
    <w:link w:val="traktandenliste"/>
    <w:rsid w:val="00616620"/>
    <w:rPr>
      <w:rFonts w:ascii="Arial" w:hAnsi="Arial"/>
    </w:rPr>
  </w:style>
  <w:style w:type="paragraph" w:styleId="Untertitel">
    <w:name w:val="Subtitle"/>
    <w:basedOn w:val="Standard"/>
    <w:next w:val="Standard"/>
    <w:link w:val="UntertitelZchn"/>
    <w:uiPriority w:val="11"/>
    <w:qFormat/>
    <w:rsid w:val="00CA3CD5"/>
    <w:pPr>
      <w:numPr>
        <w:ilvl w:val="1"/>
      </w:numPr>
      <w:contextualSpacing/>
    </w:pPr>
    <w:rPr>
      <w:rFonts w:eastAsiaTheme="majorEastAsia" w:cstheme="majorBidi"/>
      <w:iCs/>
      <w:spacing w:val="15"/>
      <w:kern w:val="28"/>
      <w:sz w:val="28"/>
      <w:szCs w:val="24"/>
    </w:rPr>
  </w:style>
  <w:style w:type="character" w:customStyle="1" w:styleId="UntertitelZchn">
    <w:name w:val="Untertitel Zchn"/>
    <w:basedOn w:val="Absatz-Standardschriftart"/>
    <w:link w:val="Untertitel"/>
    <w:uiPriority w:val="11"/>
    <w:rsid w:val="00CA3CD5"/>
    <w:rPr>
      <w:rFonts w:ascii="Arial" w:eastAsiaTheme="majorEastAsia" w:hAnsi="Arial" w:cstheme="majorBidi"/>
      <w:iCs/>
      <w:spacing w:val="15"/>
      <w:kern w:val="28"/>
      <w:sz w:val="28"/>
      <w:szCs w:val="24"/>
    </w:rPr>
  </w:style>
  <w:style w:type="paragraph" w:customStyle="1" w:styleId="untertitel0">
    <w:name w:val="untertitel"/>
    <w:basedOn w:val="Untertitel"/>
    <w:link w:val="untertitelZchn0"/>
    <w:qFormat/>
    <w:rsid w:val="00152B43"/>
    <w:rPr>
      <w:sz w:val="40"/>
    </w:rPr>
  </w:style>
  <w:style w:type="character" w:customStyle="1" w:styleId="untertitelZchn0">
    <w:name w:val="untertitel Zchn"/>
    <w:basedOn w:val="UntertitelZchn"/>
    <w:link w:val="untertitel0"/>
    <w:rsid w:val="00152B43"/>
    <w:rPr>
      <w:rFonts w:ascii="Arial" w:eastAsiaTheme="majorEastAsia" w:hAnsi="Arial" w:cstheme="majorBidi"/>
      <w:iCs/>
      <w:spacing w:val="15"/>
      <w:kern w:val="28"/>
      <w:sz w:val="40"/>
      <w:szCs w:val="24"/>
    </w:rPr>
  </w:style>
  <w:style w:type="character" w:customStyle="1" w:styleId="berschrift3Zchn">
    <w:name w:val="Überschrift 3 Zchn"/>
    <w:basedOn w:val="Absatz-Standardschriftart"/>
    <w:link w:val="berschrift3"/>
    <w:uiPriority w:val="9"/>
    <w:rsid w:val="00B4764E"/>
    <w:rPr>
      <w:rFonts w:ascii="Arial" w:eastAsiaTheme="majorEastAsia" w:hAnsi="Arial" w:cstheme="majorBidi"/>
      <w:b/>
      <w:color w:val="000000" w:themeColor="text1"/>
      <w:szCs w:val="24"/>
    </w:rPr>
  </w:style>
  <w:style w:type="character" w:styleId="Hyperlink">
    <w:name w:val="Hyperlink"/>
    <w:basedOn w:val="Absatz-Standardschriftart"/>
    <w:uiPriority w:val="99"/>
    <w:unhideWhenUsed/>
    <w:rsid w:val="006205A2"/>
    <w:rPr>
      <w:color w:val="0000FF"/>
      <w:u w:val="single"/>
    </w:rPr>
  </w:style>
  <w:style w:type="paragraph" w:styleId="Verzeichnis1">
    <w:name w:val="toc 1"/>
    <w:basedOn w:val="Standard"/>
    <w:next w:val="Standard"/>
    <w:autoRedefine/>
    <w:uiPriority w:val="39"/>
    <w:unhideWhenUsed/>
    <w:rsid w:val="006F065D"/>
    <w:pPr>
      <w:tabs>
        <w:tab w:val="left" w:pos="1134"/>
        <w:tab w:val="right" w:pos="9923"/>
      </w:tabs>
      <w:spacing w:after="100"/>
      <w:ind w:left="1134" w:hanging="1134"/>
    </w:pPr>
    <w:rPr>
      <w:noProof/>
    </w:rPr>
  </w:style>
  <w:style w:type="paragraph" w:styleId="Verzeichnis2">
    <w:name w:val="toc 2"/>
    <w:basedOn w:val="Standard"/>
    <w:next w:val="Standard"/>
    <w:autoRedefine/>
    <w:uiPriority w:val="39"/>
    <w:unhideWhenUsed/>
    <w:rsid w:val="005768EF"/>
    <w:pPr>
      <w:tabs>
        <w:tab w:val="left" w:pos="1134"/>
        <w:tab w:val="right" w:pos="9923"/>
      </w:tabs>
      <w:spacing w:after="100"/>
      <w:ind w:left="1134" w:hanging="1134"/>
    </w:pPr>
  </w:style>
  <w:style w:type="paragraph" w:styleId="Verzeichnis3">
    <w:name w:val="toc 3"/>
    <w:basedOn w:val="Standard"/>
    <w:next w:val="Standard"/>
    <w:autoRedefine/>
    <w:uiPriority w:val="39"/>
    <w:unhideWhenUsed/>
    <w:rsid w:val="006F065D"/>
    <w:pPr>
      <w:tabs>
        <w:tab w:val="left" w:pos="1134"/>
        <w:tab w:val="right" w:pos="9923"/>
      </w:tabs>
      <w:spacing w:after="100"/>
      <w:ind w:left="1134" w:hanging="1134"/>
    </w:pPr>
  </w:style>
  <w:style w:type="character" w:customStyle="1" w:styleId="berschrift4Zchn">
    <w:name w:val="Überschrift 4 Zchn"/>
    <w:basedOn w:val="Absatz-Standardschriftart"/>
    <w:link w:val="berschrift4"/>
    <w:uiPriority w:val="9"/>
    <w:rsid w:val="006E2A9A"/>
    <w:rPr>
      <w:rFonts w:ascii="Arial" w:eastAsiaTheme="majorEastAsia" w:hAnsi="Arial" w:cstheme="majorBidi"/>
      <w:b/>
      <w:iCs/>
      <w:color w:val="000000" w:themeColor="text1"/>
    </w:rPr>
  </w:style>
  <w:style w:type="character" w:customStyle="1" w:styleId="berschrift5Zchn">
    <w:name w:val="Überschrift 5 Zchn"/>
    <w:basedOn w:val="Absatz-Standardschriftart"/>
    <w:link w:val="berschrift5"/>
    <w:uiPriority w:val="9"/>
    <w:rsid w:val="006E2A9A"/>
    <w:rPr>
      <w:rFonts w:ascii="Arial" w:eastAsiaTheme="majorEastAsia" w:hAnsi="Arial" w:cstheme="majorBidi"/>
      <w:b/>
      <w:color w:val="000000" w:themeColor="text1"/>
    </w:rPr>
  </w:style>
  <w:style w:type="character" w:customStyle="1" w:styleId="berschrift6Zchn">
    <w:name w:val="Überschrift 6 Zchn"/>
    <w:basedOn w:val="Absatz-Standardschriftart"/>
    <w:link w:val="berschrift6"/>
    <w:uiPriority w:val="9"/>
    <w:rsid w:val="006E2A9A"/>
    <w:rPr>
      <w:rFonts w:ascii="Arial" w:eastAsiaTheme="majorEastAsia" w:hAnsi="Arial" w:cstheme="majorBidi"/>
      <w:i/>
      <w:color w:val="000000" w:themeColor="text1"/>
    </w:rPr>
  </w:style>
  <w:style w:type="character" w:customStyle="1" w:styleId="berschrift7Zchn">
    <w:name w:val="Überschrift 7 Zchn"/>
    <w:basedOn w:val="Absatz-Standardschriftart"/>
    <w:link w:val="berschrift7"/>
    <w:uiPriority w:val="9"/>
    <w:semiHidden/>
    <w:rsid w:val="00B54276"/>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B5427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276"/>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semiHidden/>
    <w:unhideWhenUsed/>
    <w:qFormat/>
    <w:rsid w:val="00B4764E"/>
    <w:pPr>
      <w:numPr>
        <w:numId w:val="0"/>
      </w:numPr>
      <w:spacing w:before="240" w:after="0"/>
      <w:outlineLvl w:val="9"/>
    </w:pPr>
    <w:rPr>
      <w:rFonts w:asciiTheme="majorHAnsi" w:hAnsiTheme="majorHAnsi"/>
      <w:b w:val="0"/>
      <w:bCs w:val="0"/>
      <w:color w:val="365F91" w:themeColor="accent1" w:themeShade="BF"/>
      <w:sz w:val="32"/>
      <w:szCs w:val="32"/>
    </w:rPr>
  </w:style>
  <w:style w:type="character" w:customStyle="1" w:styleId="apple-converted-space">
    <w:name w:val="apple-converted-space"/>
    <w:basedOn w:val="Absatz-Standardschriftart"/>
    <w:rsid w:val="00D1064F"/>
  </w:style>
  <w:style w:type="character" w:styleId="BesuchterLink">
    <w:name w:val="FollowedHyperlink"/>
    <w:basedOn w:val="Absatz-Standardschriftart"/>
    <w:uiPriority w:val="99"/>
    <w:semiHidden/>
    <w:unhideWhenUsed/>
    <w:rsid w:val="00D1064F"/>
    <w:rPr>
      <w:color w:val="800080" w:themeColor="followedHyperlink"/>
      <w:u w:val="single"/>
    </w:rPr>
  </w:style>
  <w:style w:type="character" w:styleId="Kommentarzeichen">
    <w:name w:val="annotation reference"/>
    <w:basedOn w:val="Absatz-Standardschriftart"/>
    <w:uiPriority w:val="99"/>
    <w:semiHidden/>
    <w:unhideWhenUsed/>
    <w:rsid w:val="00C501B3"/>
    <w:rPr>
      <w:sz w:val="16"/>
      <w:szCs w:val="16"/>
    </w:rPr>
  </w:style>
  <w:style w:type="paragraph" w:styleId="Kommentartext">
    <w:name w:val="annotation text"/>
    <w:basedOn w:val="Standard"/>
    <w:link w:val="KommentartextZchn"/>
    <w:uiPriority w:val="99"/>
    <w:semiHidden/>
    <w:unhideWhenUsed/>
    <w:rsid w:val="00C501B3"/>
    <w:rPr>
      <w:sz w:val="20"/>
      <w:szCs w:val="20"/>
    </w:rPr>
  </w:style>
  <w:style w:type="character" w:customStyle="1" w:styleId="KommentartextZchn">
    <w:name w:val="Kommentartext Zchn"/>
    <w:basedOn w:val="Absatz-Standardschriftart"/>
    <w:link w:val="Kommentartext"/>
    <w:uiPriority w:val="99"/>
    <w:semiHidden/>
    <w:rsid w:val="00C501B3"/>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C501B3"/>
    <w:rPr>
      <w:b/>
      <w:bCs/>
    </w:rPr>
  </w:style>
  <w:style w:type="character" w:customStyle="1" w:styleId="KommentarthemaZchn">
    <w:name w:val="Kommentarthema Zchn"/>
    <w:basedOn w:val="KommentartextZchn"/>
    <w:link w:val="Kommentarthema"/>
    <w:uiPriority w:val="99"/>
    <w:semiHidden/>
    <w:rsid w:val="00C501B3"/>
    <w:rPr>
      <w:rFonts w:ascii="Arial" w:hAnsi="Arial"/>
      <w:b/>
      <w:bCs/>
      <w:sz w:val="20"/>
      <w:szCs w:val="20"/>
    </w:rPr>
  </w:style>
  <w:style w:type="character" w:customStyle="1" w:styleId="katex-mathml">
    <w:name w:val="katex-mathml"/>
    <w:basedOn w:val="Absatz-Standardschriftart"/>
    <w:rsid w:val="001A0312"/>
  </w:style>
  <w:style w:type="character" w:customStyle="1" w:styleId="mord">
    <w:name w:val="mord"/>
    <w:basedOn w:val="Absatz-Standardschriftart"/>
    <w:rsid w:val="001A0312"/>
  </w:style>
  <w:style w:type="character" w:customStyle="1" w:styleId="vlist-s">
    <w:name w:val="vlist-s"/>
    <w:basedOn w:val="Absatz-Standardschriftart"/>
    <w:rsid w:val="001A0312"/>
  </w:style>
  <w:style w:type="character" w:customStyle="1" w:styleId="mrel">
    <w:name w:val="mrel"/>
    <w:basedOn w:val="Absatz-Standardschriftart"/>
    <w:rsid w:val="001A0312"/>
  </w:style>
  <w:style w:type="paragraph" w:styleId="Beschriftung">
    <w:name w:val="caption"/>
    <w:basedOn w:val="Standard"/>
    <w:next w:val="Standard"/>
    <w:uiPriority w:val="35"/>
    <w:unhideWhenUsed/>
    <w:qFormat/>
    <w:rsid w:val="0097266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951">
      <w:bodyDiv w:val="1"/>
      <w:marLeft w:val="0"/>
      <w:marRight w:val="0"/>
      <w:marTop w:val="0"/>
      <w:marBottom w:val="0"/>
      <w:divBdr>
        <w:top w:val="none" w:sz="0" w:space="0" w:color="auto"/>
        <w:left w:val="none" w:sz="0" w:space="0" w:color="auto"/>
        <w:bottom w:val="none" w:sz="0" w:space="0" w:color="auto"/>
        <w:right w:val="none" w:sz="0" w:space="0" w:color="auto"/>
      </w:divBdr>
    </w:div>
    <w:div w:id="3359843">
      <w:bodyDiv w:val="1"/>
      <w:marLeft w:val="0"/>
      <w:marRight w:val="0"/>
      <w:marTop w:val="0"/>
      <w:marBottom w:val="0"/>
      <w:divBdr>
        <w:top w:val="none" w:sz="0" w:space="0" w:color="auto"/>
        <w:left w:val="none" w:sz="0" w:space="0" w:color="auto"/>
        <w:bottom w:val="none" w:sz="0" w:space="0" w:color="auto"/>
        <w:right w:val="none" w:sz="0" w:space="0" w:color="auto"/>
      </w:divBdr>
    </w:div>
    <w:div w:id="5909274">
      <w:bodyDiv w:val="1"/>
      <w:marLeft w:val="0"/>
      <w:marRight w:val="0"/>
      <w:marTop w:val="0"/>
      <w:marBottom w:val="0"/>
      <w:divBdr>
        <w:top w:val="none" w:sz="0" w:space="0" w:color="auto"/>
        <w:left w:val="none" w:sz="0" w:space="0" w:color="auto"/>
        <w:bottom w:val="none" w:sz="0" w:space="0" w:color="auto"/>
        <w:right w:val="none" w:sz="0" w:space="0" w:color="auto"/>
      </w:divBdr>
    </w:div>
    <w:div w:id="6446587">
      <w:bodyDiv w:val="1"/>
      <w:marLeft w:val="0"/>
      <w:marRight w:val="0"/>
      <w:marTop w:val="0"/>
      <w:marBottom w:val="0"/>
      <w:divBdr>
        <w:top w:val="none" w:sz="0" w:space="0" w:color="auto"/>
        <w:left w:val="none" w:sz="0" w:space="0" w:color="auto"/>
        <w:bottom w:val="none" w:sz="0" w:space="0" w:color="auto"/>
        <w:right w:val="none" w:sz="0" w:space="0" w:color="auto"/>
      </w:divBdr>
    </w:div>
    <w:div w:id="11150328">
      <w:bodyDiv w:val="1"/>
      <w:marLeft w:val="0"/>
      <w:marRight w:val="0"/>
      <w:marTop w:val="0"/>
      <w:marBottom w:val="0"/>
      <w:divBdr>
        <w:top w:val="none" w:sz="0" w:space="0" w:color="auto"/>
        <w:left w:val="none" w:sz="0" w:space="0" w:color="auto"/>
        <w:bottom w:val="none" w:sz="0" w:space="0" w:color="auto"/>
        <w:right w:val="none" w:sz="0" w:space="0" w:color="auto"/>
      </w:divBdr>
    </w:div>
    <w:div w:id="11811266">
      <w:bodyDiv w:val="1"/>
      <w:marLeft w:val="0"/>
      <w:marRight w:val="0"/>
      <w:marTop w:val="0"/>
      <w:marBottom w:val="0"/>
      <w:divBdr>
        <w:top w:val="none" w:sz="0" w:space="0" w:color="auto"/>
        <w:left w:val="none" w:sz="0" w:space="0" w:color="auto"/>
        <w:bottom w:val="none" w:sz="0" w:space="0" w:color="auto"/>
        <w:right w:val="none" w:sz="0" w:space="0" w:color="auto"/>
      </w:divBdr>
    </w:div>
    <w:div w:id="15159805">
      <w:bodyDiv w:val="1"/>
      <w:marLeft w:val="0"/>
      <w:marRight w:val="0"/>
      <w:marTop w:val="0"/>
      <w:marBottom w:val="0"/>
      <w:divBdr>
        <w:top w:val="none" w:sz="0" w:space="0" w:color="auto"/>
        <w:left w:val="none" w:sz="0" w:space="0" w:color="auto"/>
        <w:bottom w:val="none" w:sz="0" w:space="0" w:color="auto"/>
        <w:right w:val="none" w:sz="0" w:space="0" w:color="auto"/>
      </w:divBdr>
    </w:div>
    <w:div w:id="16932683">
      <w:bodyDiv w:val="1"/>
      <w:marLeft w:val="0"/>
      <w:marRight w:val="0"/>
      <w:marTop w:val="0"/>
      <w:marBottom w:val="0"/>
      <w:divBdr>
        <w:top w:val="none" w:sz="0" w:space="0" w:color="auto"/>
        <w:left w:val="none" w:sz="0" w:space="0" w:color="auto"/>
        <w:bottom w:val="none" w:sz="0" w:space="0" w:color="auto"/>
        <w:right w:val="none" w:sz="0" w:space="0" w:color="auto"/>
      </w:divBdr>
    </w:div>
    <w:div w:id="18707844">
      <w:bodyDiv w:val="1"/>
      <w:marLeft w:val="0"/>
      <w:marRight w:val="0"/>
      <w:marTop w:val="0"/>
      <w:marBottom w:val="0"/>
      <w:divBdr>
        <w:top w:val="none" w:sz="0" w:space="0" w:color="auto"/>
        <w:left w:val="none" w:sz="0" w:space="0" w:color="auto"/>
        <w:bottom w:val="none" w:sz="0" w:space="0" w:color="auto"/>
        <w:right w:val="none" w:sz="0" w:space="0" w:color="auto"/>
      </w:divBdr>
    </w:div>
    <w:div w:id="19203885">
      <w:bodyDiv w:val="1"/>
      <w:marLeft w:val="0"/>
      <w:marRight w:val="0"/>
      <w:marTop w:val="0"/>
      <w:marBottom w:val="0"/>
      <w:divBdr>
        <w:top w:val="none" w:sz="0" w:space="0" w:color="auto"/>
        <w:left w:val="none" w:sz="0" w:space="0" w:color="auto"/>
        <w:bottom w:val="none" w:sz="0" w:space="0" w:color="auto"/>
        <w:right w:val="none" w:sz="0" w:space="0" w:color="auto"/>
      </w:divBdr>
    </w:div>
    <w:div w:id="19354796">
      <w:bodyDiv w:val="1"/>
      <w:marLeft w:val="0"/>
      <w:marRight w:val="0"/>
      <w:marTop w:val="0"/>
      <w:marBottom w:val="0"/>
      <w:divBdr>
        <w:top w:val="none" w:sz="0" w:space="0" w:color="auto"/>
        <w:left w:val="none" w:sz="0" w:space="0" w:color="auto"/>
        <w:bottom w:val="none" w:sz="0" w:space="0" w:color="auto"/>
        <w:right w:val="none" w:sz="0" w:space="0" w:color="auto"/>
      </w:divBdr>
    </w:div>
    <w:div w:id="21976403">
      <w:bodyDiv w:val="1"/>
      <w:marLeft w:val="0"/>
      <w:marRight w:val="0"/>
      <w:marTop w:val="0"/>
      <w:marBottom w:val="0"/>
      <w:divBdr>
        <w:top w:val="none" w:sz="0" w:space="0" w:color="auto"/>
        <w:left w:val="none" w:sz="0" w:space="0" w:color="auto"/>
        <w:bottom w:val="none" w:sz="0" w:space="0" w:color="auto"/>
        <w:right w:val="none" w:sz="0" w:space="0" w:color="auto"/>
      </w:divBdr>
    </w:div>
    <w:div w:id="22440391">
      <w:bodyDiv w:val="1"/>
      <w:marLeft w:val="0"/>
      <w:marRight w:val="0"/>
      <w:marTop w:val="0"/>
      <w:marBottom w:val="0"/>
      <w:divBdr>
        <w:top w:val="none" w:sz="0" w:space="0" w:color="auto"/>
        <w:left w:val="none" w:sz="0" w:space="0" w:color="auto"/>
        <w:bottom w:val="none" w:sz="0" w:space="0" w:color="auto"/>
        <w:right w:val="none" w:sz="0" w:space="0" w:color="auto"/>
      </w:divBdr>
    </w:div>
    <w:div w:id="24529751">
      <w:bodyDiv w:val="1"/>
      <w:marLeft w:val="0"/>
      <w:marRight w:val="0"/>
      <w:marTop w:val="0"/>
      <w:marBottom w:val="0"/>
      <w:divBdr>
        <w:top w:val="none" w:sz="0" w:space="0" w:color="auto"/>
        <w:left w:val="none" w:sz="0" w:space="0" w:color="auto"/>
        <w:bottom w:val="none" w:sz="0" w:space="0" w:color="auto"/>
        <w:right w:val="none" w:sz="0" w:space="0" w:color="auto"/>
      </w:divBdr>
    </w:div>
    <w:div w:id="26567784">
      <w:bodyDiv w:val="1"/>
      <w:marLeft w:val="0"/>
      <w:marRight w:val="0"/>
      <w:marTop w:val="0"/>
      <w:marBottom w:val="0"/>
      <w:divBdr>
        <w:top w:val="none" w:sz="0" w:space="0" w:color="auto"/>
        <w:left w:val="none" w:sz="0" w:space="0" w:color="auto"/>
        <w:bottom w:val="none" w:sz="0" w:space="0" w:color="auto"/>
        <w:right w:val="none" w:sz="0" w:space="0" w:color="auto"/>
      </w:divBdr>
    </w:div>
    <w:div w:id="27029394">
      <w:bodyDiv w:val="1"/>
      <w:marLeft w:val="0"/>
      <w:marRight w:val="0"/>
      <w:marTop w:val="0"/>
      <w:marBottom w:val="0"/>
      <w:divBdr>
        <w:top w:val="none" w:sz="0" w:space="0" w:color="auto"/>
        <w:left w:val="none" w:sz="0" w:space="0" w:color="auto"/>
        <w:bottom w:val="none" w:sz="0" w:space="0" w:color="auto"/>
        <w:right w:val="none" w:sz="0" w:space="0" w:color="auto"/>
      </w:divBdr>
    </w:div>
    <w:div w:id="27223364">
      <w:bodyDiv w:val="1"/>
      <w:marLeft w:val="0"/>
      <w:marRight w:val="0"/>
      <w:marTop w:val="0"/>
      <w:marBottom w:val="0"/>
      <w:divBdr>
        <w:top w:val="none" w:sz="0" w:space="0" w:color="auto"/>
        <w:left w:val="none" w:sz="0" w:space="0" w:color="auto"/>
        <w:bottom w:val="none" w:sz="0" w:space="0" w:color="auto"/>
        <w:right w:val="none" w:sz="0" w:space="0" w:color="auto"/>
      </w:divBdr>
    </w:div>
    <w:div w:id="30960894">
      <w:bodyDiv w:val="1"/>
      <w:marLeft w:val="0"/>
      <w:marRight w:val="0"/>
      <w:marTop w:val="0"/>
      <w:marBottom w:val="0"/>
      <w:divBdr>
        <w:top w:val="none" w:sz="0" w:space="0" w:color="auto"/>
        <w:left w:val="none" w:sz="0" w:space="0" w:color="auto"/>
        <w:bottom w:val="none" w:sz="0" w:space="0" w:color="auto"/>
        <w:right w:val="none" w:sz="0" w:space="0" w:color="auto"/>
      </w:divBdr>
    </w:div>
    <w:div w:id="34240657">
      <w:bodyDiv w:val="1"/>
      <w:marLeft w:val="0"/>
      <w:marRight w:val="0"/>
      <w:marTop w:val="0"/>
      <w:marBottom w:val="0"/>
      <w:divBdr>
        <w:top w:val="none" w:sz="0" w:space="0" w:color="auto"/>
        <w:left w:val="none" w:sz="0" w:space="0" w:color="auto"/>
        <w:bottom w:val="none" w:sz="0" w:space="0" w:color="auto"/>
        <w:right w:val="none" w:sz="0" w:space="0" w:color="auto"/>
      </w:divBdr>
    </w:div>
    <w:div w:id="39015180">
      <w:bodyDiv w:val="1"/>
      <w:marLeft w:val="0"/>
      <w:marRight w:val="0"/>
      <w:marTop w:val="0"/>
      <w:marBottom w:val="0"/>
      <w:divBdr>
        <w:top w:val="none" w:sz="0" w:space="0" w:color="auto"/>
        <w:left w:val="none" w:sz="0" w:space="0" w:color="auto"/>
        <w:bottom w:val="none" w:sz="0" w:space="0" w:color="auto"/>
        <w:right w:val="none" w:sz="0" w:space="0" w:color="auto"/>
      </w:divBdr>
    </w:div>
    <w:div w:id="39744313">
      <w:bodyDiv w:val="1"/>
      <w:marLeft w:val="0"/>
      <w:marRight w:val="0"/>
      <w:marTop w:val="0"/>
      <w:marBottom w:val="0"/>
      <w:divBdr>
        <w:top w:val="none" w:sz="0" w:space="0" w:color="auto"/>
        <w:left w:val="none" w:sz="0" w:space="0" w:color="auto"/>
        <w:bottom w:val="none" w:sz="0" w:space="0" w:color="auto"/>
        <w:right w:val="none" w:sz="0" w:space="0" w:color="auto"/>
      </w:divBdr>
    </w:div>
    <w:div w:id="40521622">
      <w:bodyDiv w:val="1"/>
      <w:marLeft w:val="0"/>
      <w:marRight w:val="0"/>
      <w:marTop w:val="0"/>
      <w:marBottom w:val="0"/>
      <w:divBdr>
        <w:top w:val="none" w:sz="0" w:space="0" w:color="auto"/>
        <w:left w:val="none" w:sz="0" w:space="0" w:color="auto"/>
        <w:bottom w:val="none" w:sz="0" w:space="0" w:color="auto"/>
        <w:right w:val="none" w:sz="0" w:space="0" w:color="auto"/>
      </w:divBdr>
    </w:div>
    <w:div w:id="44261284">
      <w:bodyDiv w:val="1"/>
      <w:marLeft w:val="0"/>
      <w:marRight w:val="0"/>
      <w:marTop w:val="0"/>
      <w:marBottom w:val="0"/>
      <w:divBdr>
        <w:top w:val="none" w:sz="0" w:space="0" w:color="auto"/>
        <w:left w:val="none" w:sz="0" w:space="0" w:color="auto"/>
        <w:bottom w:val="none" w:sz="0" w:space="0" w:color="auto"/>
        <w:right w:val="none" w:sz="0" w:space="0" w:color="auto"/>
      </w:divBdr>
    </w:div>
    <w:div w:id="45837487">
      <w:bodyDiv w:val="1"/>
      <w:marLeft w:val="0"/>
      <w:marRight w:val="0"/>
      <w:marTop w:val="0"/>
      <w:marBottom w:val="0"/>
      <w:divBdr>
        <w:top w:val="none" w:sz="0" w:space="0" w:color="auto"/>
        <w:left w:val="none" w:sz="0" w:space="0" w:color="auto"/>
        <w:bottom w:val="none" w:sz="0" w:space="0" w:color="auto"/>
        <w:right w:val="none" w:sz="0" w:space="0" w:color="auto"/>
      </w:divBdr>
    </w:div>
    <w:div w:id="46497558">
      <w:bodyDiv w:val="1"/>
      <w:marLeft w:val="0"/>
      <w:marRight w:val="0"/>
      <w:marTop w:val="0"/>
      <w:marBottom w:val="0"/>
      <w:divBdr>
        <w:top w:val="none" w:sz="0" w:space="0" w:color="auto"/>
        <w:left w:val="none" w:sz="0" w:space="0" w:color="auto"/>
        <w:bottom w:val="none" w:sz="0" w:space="0" w:color="auto"/>
        <w:right w:val="none" w:sz="0" w:space="0" w:color="auto"/>
      </w:divBdr>
    </w:div>
    <w:div w:id="50429174">
      <w:bodyDiv w:val="1"/>
      <w:marLeft w:val="0"/>
      <w:marRight w:val="0"/>
      <w:marTop w:val="0"/>
      <w:marBottom w:val="0"/>
      <w:divBdr>
        <w:top w:val="none" w:sz="0" w:space="0" w:color="auto"/>
        <w:left w:val="none" w:sz="0" w:space="0" w:color="auto"/>
        <w:bottom w:val="none" w:sz="0" w:space="0" w:color="auto"/>
        <w:right w:val="none" w:sz="0" w:space="0" w:color="auto"/>
      </w:divBdr>
    </w:div>
    <w:div w:id="51584982">
      <w:bodyDiv w:val="1"/>
      <w:marLeft w:val="0"/>
      <w:marRight w:val="0"/>
      <w:marTop w:val="0"/>
      <w:marBottom w:val="0"/>
      <w:divBdr>
        <w:top w:val="none" w:sz="0" w:space="0" w:color="auto"/>
        <w:left w:val="none" w:sz="0" w:space="0" w:color="auto"/>
        <w:bottom w:val="none" w:sz="0" w:space="0" w:color="auto"/>
        <w:right w:val="none" w:sz="0" w:space="0" w:color="auto"/>
      </w:divBdr>
    </w:div>
    <w:div w:id="58481841">
      <w:bodyDiv w:val="1"/>
      <w:marLeft w:val="0"/>
      <w:marRight w:val="0"/>
      <w:marTop w:val="0"/>
      <w:marBottom w:val="0"/>
      <w:divBdr>
        <w:top w:val="none" w:sz="0" w:space="0" w:color="auto"/>
        <w:left w:val="none" w:sz="0" w:space="0" w:color="auto"/>
        <w:bottom w:val="none" w:sz="0" w:space="0" w:color="auto"/>
        <w:right w:val="none" w:sz="0" w:space="0" w:color="auto"/>
      </w:divBdr>
    </w:div>
    <w:div w:id="59063617">
      <w:bodyDiv w:val="1"/>
      <w:marLeft w:val="0"/>
      <w:marRight w:val="0"/>
      <w:marTop w:val="0"/>
      <w:marBottom w:val="0"/>
      <w:divBdr>
        <w:top w:val="none" w:sz="0" w:space="0" w:color="auto"/>
        <w:left w:val="none" w:sz="0" w:space="0" w:color="auto"/>
        <w:bottom w:val="none" w:sz="0" w:space="0" w:color="auto"/>
        <w:right w:val="none" w:sz="0" w:space="0" w:color="auto"/>
      </w:divBdr>
    </w:div>
    <w:div w:id="65541977">
      <w:bodyDiv w:val="1"/>
      <w:marLeft w:val="0"/>
      <w:marRight w:val="0"/>
      <w:marTop w:val="0"/>
      <w:marBottom w:val="0"/>
      <w:divBdr>
        <w:top w:val="none" w:sz="0" w:space="0" w:color="auto"/>
        <w:left w:val="none" w:sz="0" w:space="0" w:color="auto"/>
        <w:bottom w:val="none" w:sz="0" w:space="0" w:color="auto"/>
        <w:right w:val="none" w:sz="0" w:space="0" w:color="auto"/>
      </w:divBdr>
    </w:div>
    <w:div w:id="65807469">
      <w:bodyDiv w:val="1"/>
      <w:marLeft w:val="0"/>
      <w:marRight w:val="0"/>
      <w:marTop w:val="0"/>
      <w:marBottom w:val="0"/>
      <w:divBdr>
        <w:top w:val="none" w:sz="0" w:space="0" w:color="auto"/>
        <w:left w:val="none" w:sz="0" w:space="0" w:color="auto"/>
        <w:bottom w:val="none" w:sz="0" w:space="0" w:color="auto"/>
        <w:right w:val="none" w:sz="0" w:space="0" w:color="auto"/>
      </w:divBdr>
    </w:div>
    <w:div w:id="67382316">
      <w:bodyDiv w:val="1"/>
      <w:marLeft w:val="0"/>
      <w:marRight w:val="0"/>
      <w:marTop w:val="0"/>
      <w:marBottom w:val="0"/>
      <w:divBdr>
        <w:top w:val="none" w:sz="0" w:space="0" w:color="auto"/>
        <w:left w:val="none" w:sz="0" w:space="0" w:color="auto"/>
        <w:bottom w:val="none" w:sz="0" w:space="0" w:color="auto"/>
        <w:right w:val="none" w:sz="0" w:space="0" w:color="auto"/>
      </w:divBdr>
    </w:div>
    <w:div w:id="67852396">
      <w:bodyDiv w:val="1"/>
      <w:marLeft w:val="0"/>
      <w:marRight w:val="0"/>
      <w:marTop w:val="0"/>
      <w:marBottom w:val="0"/>
      <w:divBdr>
        <w:top w:val="none" w:sz="0" w:space="0" w:color="auto"/>
        <w:left w:val="none" w:sz="0" w:space="0" w:color="auto"/>
        <w:bottom w:val="none" w:sz="0" w:space="0" w:color="auto"/>
        <w:right w:val="none" w:sz="0" w:space="0" w:color="auto"/>
      </w:divBdr>
    </w:div>
    <w:div w:id="69078879">
      <w:bodyDiv w:val="1"/>
      <w:marLeft w:val="0"/>
      <w:marRight w:val="0"/>
      <w:marTop w:val="0"/>
      <w:marBottom w:val="0"/>
      <w:divBdr>
        <w:top w:val="none" w:sz="0" w:space="0" w:color="auto"/>
        <w:left w:val="none" w:sz="0" w:space="0" w:color="auto"/>
        <w:bottom w:val="none" w:sz="0" w:space="0" w:color="auto"/>
        <w:right w:val="none" w:sz="0" w:space="0" w:color="auto"/>
      </w:divBdr>
    </w:div>
    <w:div w:id="72554500">
      <w:bodyDiv w:val="1"/>
      <w:marLeft w:val="0"/>
      <w:marRight w:val="0"/>
      <w:marTop w:val="0"/>
      <w:marBottom w:val="0"/>
      <w:divBdr>
        <w:top w:val="none" w:sz="0" w:space="0" w:color="auto"/>
        <w:left w:val="none" w:sz="0" w:space="0" w:color="auto"/>
        <w:bottom w:val="none" w:sz="0" w:space="0" w:color="auto"/>
        <w:right w:val="none" w:sz="0" w:space="0" w:color="auto"/>
      </w:divBdr>
    </w:div>
    <w:div w:id="74523760">
      <w:bodyDiv w:val="1"/>
      <w:marLeft w:val="0"/>
      <w:marRight w:val="0"/>
      <w:marTop w:val="0"/>
      <w:marBottom w:val="0"/>
      <w:divBdr>
        <w:top w:val="none" w:sz="0" w:space="0" w:color="auto"/>
        <w:left w:val="none" w:sz="0" w:space="0" w:color="auto"/>
        <w:bottom w:val="none" w:sz="0" w:space="0" w:color="auto"/>
        <w:right w:val="none" w:sz="0" w:space="0" w:color="auto"/>
      </w:divBdr>
    </w:div>
    <w:div w:id="75979826">
      <w:bodyDiv w:val="1"/>
      <w:marLeft w:val="0"/>
      <w:marRight w:val="0"/>
      <w:marTop w:val="0"/>
      <w:marBottom w:val="0"/>
      <w:divBdr>
        <w:top w:val="none" w:sz="0" w:space="0" w:color="auto"/>
        <w:left w:val="none" w:sz="0" w:space="0" w:color="auto"/>
        <w:bottom w:val="none" w:sz="0" w:space="0" w:color="auto"/>
        <w:right w:val="none" w:sz="0" w:space="0" w:color="auto"/>
      </w:divBdr>
    </w:div>
    <w:div w:id="77295752">
      <w:bodyDiv w:val="1"/>
      <w:marLeft w:val="0"/>
      <w:marRight w:val="0"/>
      <w:marTop w:val="0"/>
      <w:marBottom w:val="0"/>
      <w:divBdr>
        <w:top w:val="none" w:sz="0" w:space="0" w:color="auto"/>
        <w:left w:val="none" w:sz="0" w:space="0" w:color="auto"/>
        <w:bottom w:val="none" w:sz="0" w:space="0" w:color="auto"/>
        <w:right w:val="none" w:sz="0" w:space="0" w:color="auto"/>
      </w:divBdr>
    </w:div>
    <w:div w:id="78596752">
      <w:bodyDiv w:val="1"/>
      <w:marLeft w:val="0"/>
      <w:marRight w:val="0"/>
      <w:marTop w:val="0"/>
      <w:marBottom w:val="0"/>
      <w:divBdr>
        <w:top w:val="none" w:sz="0" w:space="0" w:color="auto"/>
        <w:left w:val="none" w:sz="0" w:space="0" w:color="auto"/>
        <w:bottom w:val="none" w:sz="0" w:space="0" w:color="auto"/>
        <w:right w:val="none" w:sz="0" w:space="0" w:color="auto"/>
      </w:divBdr>
    </w:div>
    <w:div w:id="80107227">
      <w:bodyDiv w:val="1"/>
      <w:marLeft w:val="0"/>
      <w:marRight w:val="0"/>
      <w:marTop w:val="0"/>
      <w:marBottom w:val="0"/>
      <w:divBdr>
        <w:top w:val="none" w:sz="0" w:space="0" w:color="auto"/>
        <w:left w:val="none" w:sz="0" w:space="0" w:color="auto"/>
        <w:bottom w:val="none" w:sz="0" w:space="0" w:color="auto"/>
        <w:right w:val="none" w:sz="0" w:space="0" w:color="auto"/>
      </w:divBdr>
    </w:div>
    <w:div w:id="80176693">
      <w:bodyDiv w:val="1"/>
      <w:marLeft w:val="0"/>
      <w:marRight w:val="0"/>
      <w:marTop w:val="0"/>
      <w:marBottom w:val="0"/>
      <w:divBdr>
        <w:top w:val="none" w:sz="0" w:space="0" w:color="auto"/>
        <w:left w:val="none" w:sz="0" w:space="0" w:color="auto"/>
        <w:bottom w:val="none" w:sz="0" w:space="0" w:color="auto"/>
        <w:right w:val="none" w:sz="0" w:space="0" w:color="auto"/>
      </w:divBdr>
    </w:div>
    <w:div w:id="81072077">
      <w:bodyDiv w:val="1"/>
      <w:marLeft w:val="0"/>
      <w:marRight w:val="0"/>
      <w:marTop w:val="0"/>
      <w:marBottom w:val="0"/>
      <w:divBdr>
        <w:top w:val="none" w:sz="0" w:space="0" w:color="auto"/>
        <w:left w:val="none" w:sz="0" w:space="0" w:color="auto"/>
        <w:bottom w:val="none" w:sz="0" w:space="0" w:color="auto"/>
        <w:right w:val="none" w:sz="0" w:space="0" w:color="auto"/>
      </w:divBdr>
    </w:div>
    <w:div w:id="81489765">
      <w:bodyDiv w:val="1"/>
      <w:marLeft w:val="0"/>
      <w:marRight w:val="0"/>
      <w:marTop w:val="0"/>
      <w:marBottom w:val="0"/>
      <w:divBdr>
        <w:top w:val="none" w:sz="0" w:space="0" w:color="auto"/>
        <w:left w:val="none" w:sz="0" w:space="0" w:color="auto"/>
        <w:bottom w:val="none" w:sz="0" w:space="0" w:color="auto"/>
        <w:right w:val="none" w:sz="0" w:space="0" w:color="auto"/>
      </w:divBdr>
    </w:div>
    <w:div w:id="84347879">
      <w:bodyDiv w:val="1"/>
      <w:marLeft w:val="0"/>
      <w:marRight w:val="0"/>
      <w:marTop w:val="0"/>
      <w:marBottom w:val="0"/>
      <w:divBdr>
        <w:top w:val="none" w:sz="0" w:space="0" w:color="auto"/>
        <w:left w:val="none" w:sz="0" w:space="0" w:color="auto"/>
        <w:bottom w:val="none" w:sz="0" w:space="0" w:color="auto"/>
        <w:right w:val="none" w:sz="0" w:space="0" w:color="auto"/>
      </w:divBdr>
    </w:div>
    <w:div w:id="85537613">
      <w:bodyDiv w:val="1"/>
      <w:marLeft w:val="0"/>
      <w:marRight w:val="0"/>
      <w:marTop w:val="0"/>
      <w:marBottom w:val="0"/>
      <w:divBdr>
        <w:top w:val="none" w:sz="0" w:space="0" w:color="auto"/>
        <w:left w:val="none" w:sz="0" w:space="0" w:color="auto"/>
        <w:bottom w:val="none" w:sz="0" w:space="0" w:color="auto"/>
        <w:right w:val="none" w:sz="0" w:space="0" w:color="auto"/>
      </w:divBdr>
    </w:div>
    <w:div w:id="86586521">
      <w:bodyDiv w:val="1"/>
      <w:marLeft w:val="0"/>
      <w:marRight w:val="0"/>
      <w:marTop w:val="0"/>
      <w:marBottom w:val="0"/>
      <w:divBdr>
        <w:top w:val="none" w:sz="0" w:space="0" w:color="auto"/>
        <w:left w:val="none" w:sz="0" w:space="0" w:color="auto"/>
        <w:bottom w:val="none" w:sz="0" w:space="0" w:color="auto"/>
        <w:right w:val="none" w:sz="0" w:space="0" w:color="auto"/>
      </w:divBdr>
    </w:div>
    <w:div w:id="87117889">
      <w:bodyDiv w:val="1"/>
      <w:marLeft w:val="0"/>
      <w:marRight w:val="0"/>
      <w:marTop w:val="0"/>
      <w:marBottom w:val="0"/>
      <w:divBdr>
        <w:top w:val="none" w:sz="0" w:space="0" w:color="auto"/>
        <w:left w:val="none" w:sz="0" w:space="0" w:color="auto"/>
        <w:bottom w:val="none" w:sz="0" w:space="0" w:color="auto"/>
        <w:right w:val="none" w:sz="0" w:space="0" w:color="auto"/>
      </w:divBdr>
    </w:div>
    <w:div w:id="87695397">
      <w:bodyDiv w:val="1"/>
      <w:marLeft w:val="0"/>
      <w:marRight w:val="0"/>
      <w:marTop w:val="0"/>
      <w:marBottom w:val="0"/>
      <w:divBdr>
        <w:top w:val="none" w:sz="0" w:space="0" w:color="auto"/>
        <w:left w:val="none" w:sz="0" w:space="0" w:color="auto"/>
        <w:bottom w:val="none" w:sz="0" w:space="0" w:color="auto"/>
        <w:right w:val="none" w:sz="0" w:space="0" w:color="auto"/>
      </w:divBdr>
    </w:div>
    <w:div w:id="88477950">
      <w:bodyDiv w:val="1"/>
      <w:marLeft w:val="0"/>
      <w:marRight w:val="0"/>
      <w:marTop w:val="0"/>
      <w:marBottom w:val="0"/>
      <w:divBdr>
        <w:top w:val="none" w:sz="0" w:space="0" w:color="auto"/>
        <w:left w:val="none" w:sz="0" w:space="0" w:color="auto"/>
        <w:bottom w:val="none" w:sz="0" w:space="0" w:color="auto"/>
        <w:right w:val="none" w:sz="0" w:space="0" w:color="auto"/>
      </w:divBdr>
    </w:div>
    <w:div w:id="89816625">
      <w:bodyDiv w:val="1"/>
      <w:marLeft w:val="0"/>
      <w:marRight w:val="0"/>
      <w:marTop w:val="0"/>
      <w:marBottom w:val="0"/>
      <w:divBdr>
        <w:top w:val="none" w:sz="0" w:space="0" w:color="auto"/>
        <w:left w:val="none" w:sz="0" w:space="0" w:color="auto"/>
        <w:bottom w:val="none" w:sz="0" w:space="0" w:color="auto"/>
        <w:right w:val="none" w:sz="0" w:space="0" w:color="auto"/>
      </w:divBdr>
    </w:div>
    <w:div w:id="94207264">
      <w:bodyDiv w:val="1"/>
      <w:marLeft w:val="0"/>
      <w:marRight w:val="0"/>
      <w:marTop w:val="0"/>
      <w:marBottom w:val="0"/>
      <w:divBdr>
        <w:top w:val="none" w:sz="0" w:space="0" w:color="auto"/>
        <w:left w:val="none" w:sz="0" w:space="0" w:color="auto"/>
        <w:bottom w:val="none" w:sz="0" w:space="0" w:color="auto"/>
        <w:right w:val="none" w:sz="0" w:space="0" w:color="auto"/>
      </w:divBdr>
    </w:div>
    <w:div w:id="101073443">
      <w:bodyDiv w:val="1"/>
      <w:marLeft w:val="0"/>
      <w:marRight w:val="0"/>
      <w:marTop w:val="0"/>
      <w:marBottom w:val="0"/>
      <w:divBdr>
        <w:top w:val="none" w:sz="0" w:space="0" w:color="auto"/>
        <w:left w:val="none" w:sz="0" w:space="0" w:color="auto"/>
        <w:bottom w:val="none" w:sz="0" w:space="0" w:color="auto"/>
        <w:right w:val="none" w:sz="0" w:space="0" w:color="auto"/>
      </w:divBdr>
    </w:div>
    <w:div w:id="101607659">
      <w:bodyDiv w:val="1"/>
      <w:marLeft w:val="0"/>
      <w:marRight w:val="0"/>
      <w:marTop w:val="0"/>
      <w:marBottom w:val="0"/>
      <w:divBdr>
        <w:top w:val="none" w:sz="0" w:space="0" w:color="auto"/>
        <w:left w:val="none" w:sz="0" w:space="0" w:color="auto"/>
        <w:bottom w:val="none" w:sz="0" w:space="0" w:color="auto"/>
        <w:right w:val="none" w:sz="0" w:space="0" w:color="auto"/>
      </w:divBdr>
    </w:div>
    <w:div w:id="101653742">
      <w:bodyDiv w:val="1"/>
      <w:marLeft w:val="0"/>
      <w:marRight w:val="0"/>
      <w:marTop w:val="0"/>
      <w:marBottom w:val="0"/>
      <w:divBdr>
        <w:top w:val="none" w:sz="0" w:space="0" w:color="auto"/>
        <w:left w:val="none" w:sz="0" w:space="0" w:color="auto"/>
        <w:bottom w:val="none" w:sz="0" w:space="0" w:color="auto"/>
        <w:right w:val="none" w:sz="0" w:space="0" w:color="auto"/>
      </w:divBdr>
    </w:div>
    <w:div w:id="101727407">
      <w:bodyDiv w:val="1"/>
      <w:marLeft w:val="0"/>
      <w:marRight w:val="0"/>
      <w:marTop w:val="0"/>
      <w:marBottom w:val="0"/>
      <w:divBdr>
        <w:top w:val="none" w:sz="0" w:space="0" w:color="auto"/>
        <w:left w:val="none" w:sz="0" w:space="0" w:color="auto"/>
        <w:bottom w:val="none" w:sz="0" w:space="0" w:color="auto"/>
        <w:right w:val="none" w:sz="0" w:space="0" w:color="auto"/>
      </w:divBdr>
    </w:div>
    <w:div w:id="102002583">
      <w:bodyDiv w:val="1"/>
      <w:marLeft w:val="0"/>
      <w:marRight w:val="0"/>
      <w:marTop w:val="0"/>
      <w:marBottom w:val="0"/>
      <w:divBdr>
        <w:top w:val="none" w:sz="0" w:space="0" w:color="auto"/>
        <w:left w:val="none" w:sz="0" w:space="0" w:color="auto"/>
        <w:bottom w:val="none" w:sz="0" w:space="0" w:color="auto"/>
        <w:right w:val="none" w:sz="0" w:space="0" w:color="auto"/>
      </w:divBdr>
    </w:div>
    <w:div w:id="107700204">
      <w:bodyDiv w:val="1"/>
      <w:marLeft w:val="0"/>
      <w:marRight w:val="0"/>
      <w:marTop w:val="0"/>
      <w:marBottom w:val="0"/>
      <w:divBdr>
        <w:top w:val="none" w:sz="0" w:space="0" w:color="auto"/>
        <w:left w:val="none" w:sz="0" w:space="0" w:color="auto"/>
        <w:bottom w:val="none" w:sz="0" w:space="0" w:color="auto"/>
        <w:right w:val="none" w:sz="0" w:space="0" w:color="auto"/>
      </w:divBdr>
    </w:div>
    <w:div w:id="108161903">
      <w:bodyDiv w:val="1"/>
      <w:marLeft w:val="0"/>
      <w:marRight w:val="0"/>
      <w:marTop w:val="0"/>
      <w:marBottom w:val="0"/>
      <w:divBdr>
        <w:top w:val="none" w:sz="0" w:space="0" w:color="auto"/>
        <w:left w:val="none" w:sz="0" w:space="0" w:color="auto"/>
        <w:bottom w:val="none" w:sz="0" w:space="0" w:color="auto"/>
        <w:right w:val="none" w:sz="0" w:space="0" w:color="auto"/>
      </w:divBdr>
    </w:div>
    <w:div w:id="113982622">
      <w:bodyDiv w:val="1"/>
      <w:marLeft w:val="0"/>
      <w:marRight w:val="0"/>
      <w:marTop w:val="0"/>
      <w:marBottom w:val="0"/>
      <w:divBdr>
        <w:top w:val="none" w:sz="0" w:space="0" w:color="auto"/>
        <w:left w:val="none" w:sz="0" w:space="0" w:color="auto"/>
        <w:bottom w:val="none" w:sz="0" w:space="0" w:color="auto"/>
        <w:right w:val="none" w:sz="0" w:space="0" w:color="auto"/>
      </w:divBdr>
    </w:div>
    <w:div w:id="115805594">
      <w:bodyDiv w:val="1"/>
      <w:marLeft w:val="0"/>
      <w:marRight w:val="0"/>
      <w:marTop w:val="0"/>
      <w:marBottom w:val="0"/>
      <w:divBdr>
        <w:top w:val="none" w:sz="0" w:space="0" w:color="auto"/>
        <w:left w:val="none" w:sz="0" w:space="0" w:color="auto"/>
        <w:bottom w:val="none" w:sz="0" w:space="0" w:color="auto"/>
        <w:right w:val="none" w:sz="0" w:space="0" w:color="auto"/>
      </w:divBdr>
    </w:div>
    <w:div w:id="116459814">
      <w:bodyDiv w:val="1"/>
      <w:marLeft w:val="0"/>
      <w:marRight w:val="0"/>
      <w:marTop w:val="0"/>
      <w:marBottom w:val="0"/>
      <w:divBdr>
        <w:top w:val="none" w:sz="0" w:space="0" w:color="auto"/>
        <w:left w:val="none" w:sz="0" w:space="0" w:color="auto"/>
        <w:bottom w:val="none" w:sz="0" w:space="0" w:color="auto"/>
        <w:right w:val="none" w:sz="0" w:space="0" w:color="auto"/>
      </w:divBdr>
    </w:div>
    <w:div w:id="119306554">
      <w:bodyDiv w:val="1"/>
      <w:marLeft w:val="0"/>
      <w:marRight w:val="0"/>
      <w:marTop w:val="0"/>
      <w:marBottom w:val="0"/>
      <w:divBdr>
        <w:top w:val="none" w:sz="0" w:space="0" w:color="auto"/>
        <w:left w:val="none" w:sz="0" w:space="0" w:color="auto"/>
        <w:bottom w:val="none" w:sz="0" w:space="0" w:color="auto"/>
        <w:right w:val="none" w:sz="0" w:space="0" w:color="auto"/>
      </w:divBdr>
    </w:div>
    <w:div w:id="119539783">
      <w:bodyDiv w:val="1"/>
      <w:marLeft w:val="0"/>
      <w:marRight w:val="0"/>
      <w:marTop w:val="0"/>
      <w:marBottom w:val="0"/>
      <w:divBdr>
        <w:top w:val="none" w:sz="0" w:space="0" w:color="auto"/>
        <w:left w:val="none" w:sz="0" w:space="0" w:color="auto"/>
        <w:bottom w:val="none" w:sz="0" w:space="0" w:color="auto"/>
        <w:right w:val="none" w:sz="0" w:space="0" w:color="auto"/>
      </w:divBdr>
    </w:div>
    <w:div w:id="122893169">
      <w:bodyDiv w:val="1"/>
      <w:marLeft w:val="0"/>
      <w:marRight w:val="0"/>
      <w:marTop w:val="0"/>
      <w:marBottom w:val="0"/>
      <w:divBdr>
        <w:top w:val="none" w:sz="0" w:space="0" w:color="auto"/>
        <w:left w:val="none" w:sz="0" w:space="0" w:color="auto"/>
        <w:bottom w:val="none" w:sz="0" w:space="0" w:color="auto"/>
        <w:right w:val="none" w:sz="0" w:space="0" w:color="auto"/>
      </w:divBdr>
    </w:div>
    <w:div w:id="125124034">
      <w:bodyDiv w:val="1"/>
      <w:marLeft w:val="0"/>
      <w:marRight w:val="0"/>
      <w:marTop w:val="0"/>
      <w:marBottom w:val="0"/>
      <w:divBdr>
        <w:top w:val="none" w:sz="0" w:space="0" w:color="auto"/>
        <w:left w:val="none" w:sz="0" w:space="0" w:color="auto"/>
        <w:bottom w:val="none" w:sz="0" w:space="0" w:color="auto"/>
        <w:right w:val="none" w:sz="0" w:space="0" w:color="auto"/>
      </w:divBdr>
    </w:div>
    <w:div w:id="127630580">
      <w:bodyDiv w:val="1"/>
      <w:marLeft w:val="0"/>
      <w:marRight w:val="0"/>
      <w:marTop w:val="0"/>
      <w:marBottom w:val="0"/>
      <w:divBdr>
        <w:top w:val="none" w:sz="0" w:space="0" w:color="auto"/>
        <w:left w:val="none" w:sz="0" w:space="0" w:color="auto"/>
        <w:bottom w:val="none" w:sz="0" w:space="0" w:color="auto"/>
        <w:right w:val="none" w:sz="0" w:space="0" w:color="auto"/>
      </w:divBdr>
    </w:div>
    <w:div w:id="128936539">
      <w:bodyDiv w:val="1"/>
      <w:marLeft w:val="0"/>
      <w:marRight w:val="0"/>
      <w:marTop w:val="0"/>
      <w:marBottom w:val="0"/>
      <w:divBdr>
        <w:top w:val="none" w:sz="0" w:space="0" w:color="auto"/>
        <w:left w:val="none" w:sz="0" w:space="0" w:color="auto"/>
        <w:bottom w:val="none" w:sz="0" w:space="0" w:color="auto"/>
        <w:right w:val="none" w:sz="0" w:space="0" w:color="auto"/>
      </w:divBdr>
    </w:div>
    <w:div w:id="129641474">
      <w:bodyDiv w:val="1"/>
      <w:marLeft w:val="0"/>
      <w:marRight w:val="0"/>
      <w:marTop w:val="0"/>
      <w:marBottom w:val="0"/>
      <w:divBdr>
        <w:top w:val="none" w:sz="0" w:space="0" w:color="auto"/>
        <w:left w:val="none" w:sz="0" w:space="0" w:color="auto"/>
        <w:bottom w:val="none" w:sz="0" w:space="0" w:color="auto"/>
        <w:right w:val="none" w:sz="0" w:space="0" w:color="auto"/>
      </w:divBdr>
    </w:div>
    <w:div w:id="130103215">
      <w:bodyDiv w:val="1"/>
      <w:marLeft w:val="0"/>
      <w:marRight w:val="0"/>
      <w:marTop w:val="0"/>
      <w:marBottom w:val="0"/>
      <w:divBdr>
        <w:top w:val="none" w:sz="0" w:space="0" w:color="auto"/>
        <w:left w:val="none" w:sz="0" w:space="0" w:color="auto"/>
        <w:bottom w:val="none" w:sz="0" w:space="0" w:color="auto"/>
        <w:right w:val="none" w:sz="0" w:space="0" w:color="auto"/>
      </w:divBdr>
    </w:div>
    <w:div w:id="131532412">
      <w:bodyDiv w:val="1"/>
      <w:marLeft w:val="0"/>
      <w:marRight w:val="0"/>
      <w:marTop w:val="0"/>
      <w:marBottom w:val="0"/>
      <w:divBdr>
        <w:top w:val="none" w:sz="0" w:space="0" w:color="auto"/>
        <w:left w:val="none" w:sz="0" w:space="0" w:color="auto"/>
        <w:bottom w:val="none" w:sz="0" w:space="0" w:color="auto"/>
        <w:right w:val="none" w:sz="0" w:space="0" w:color="auto"/>
      </w:divBdr>
    </w:div>
    <w:div w:id="132018725">
      <w:bodyDiv w:val="1"/>
      <w:marLeft w:val="0"/>
      <w:marRight w:val="0"/>
      <w:marTop w:val="0"/>
      <w:marBottom w:val="0"/>
      <w:divBdr>
        <w:top w:val="none" w:sz="0" w:space="0" w:color="auto"/>
        <w:left w:val="none" w:sz="0" w:space="0" w:color="auto"/>
        <w:bottom w:val="none" w:sz="0" w:space="0" w:color="auto"/>
        <w:right w:val="none" w:sz="0" w:space="0" w:color="auto"/>
      </w:divBdr>
    </w:div>
    <w:div w:id="132068872">
      <w:bodyDiv w:val="1"/>
      <w:marLeft w:val="0"/>
      <w:marRight w:val="0"/>
      <w:marTop w:val="0"/>
      <w:marBottom w:val="0"/>
      <w:divBdr>
        <w:top w:val="none" w:sz="0" w:space="0" w:color="auto"/>
        <w:left w:val="none" w:sz="0" w:space="0" w:color="auto"/>
        <w:bottom w:val="none" w:sz="0" w:space="0" w:color="auto"/>
        <w:right w:val="none" w:sz="0" w:space="0" w:color="auto"/>
      </w:divBdr>
    </w:div>
    <w:div w:id="134493106">
      <w:bodyDiv w:val="1"/>
      <w:marLeft w:val="0"/>
      <w:marRight w:val="0"/>
      <w:marTop w:val="0"/>
      <w:marBottom w:val="0"/>
      <w:divBdr>
        <w:top w:val="none" w:sz="0" w:space="0" w:color="auto"/>
        <w:left w:val="none" w:sz="0" w:space="0" w:color="auto"/>
        <w:bottom w:val="none" w:sz="0" w:space="0" w:color="auto"/>
        <w:right w:val="none" w:sz="0" w:space="0" w:color="auto"/>
      </w:divBdr>
    </w:div>
    <w:div w:id="135997368">
      <w:bodyDiv w:val="1"/>
      <w:marLeft w:val="0"/>
      <w:marRight w:val="0"/>
      <w:marTop w:val="0"/>
      <w:marBottom w:val="0"/>
      <w:divBdr>
        <w:top w:val="none" w:sz="0" w:space="0" w:color="auto"/>
        <w:left w:val="none" w:sz="0" w:space="0" w:color="auto"/>
        <w:bottom w:val="none" w:sz="0" w:space="0" w:color="auto"/>
        <w:right w:val="none" w:sz="0" w:space="0" w:color="auto"/>
      </w:divBdr>
    </w:div>
    <w:div w:id="136344259">
      <w:bodyDiv w:val="1"/>
      <w:marLeft w:val="0"/>
      <w:marRight w:val="0"/>
      <w:marTop w:val="0"/>
      <w:marBottom w:val="0"/>
      <w:divBdr>
        <w:top w:val="none" w:sz="0" w:space="0" w:color="auto"/>
        <w:left w:val="none" w:sz="0" w:space="0" w:color="auto"/>
        <w:bottom w:val="none" w:sz="0" w:space="0" w:color="auto"/>
        <w:right w:val="none" w:sz="0" w:space="0" w:color="auto"/>
      </w:divBdr>
    </w:div>
    <w:div w:id="136535657">
      <w:bodyDiv w:val="1"/>
      <w:marLeft w:val="0"/>
      <w:marRight w:val="0"/>
      <w:marTop w:val="0"/>
      <w:marBottom w:val="0"/>
      <w:divBdr>
        <w:top w:val="none" w:sz="0" w:space="0" w:color="auto"/>
        <w:left w:val="none" w:sz="0" w:space="0" w:color="auto"/>
        <w:bottom w:val="none" w:sz="0" w:space="0" w:color="auto"/>
        <w:right w:val="none" w:sz="0" w:space="0" w:color="auto"/>
      </w:divBdr>
    </w:div>
    <w:div w:id="144515884">
      <w:bodyDiv w:val="1"/>
      <w:marLeft w:val="0"/>
      <w:marRight w:val="0"/>
      <w:marTop w:val="0"/>
      <w:marBottom w:val="0"/>
      <w:divBdr>
        <w:top w:val="none" w:sz="0" w:space="0" w:color="auto"/>
        <w:left w:val="none" w:sz="0" w:space="0" w:color="auto"/>
        <w:bottom w:val="none" w:sz="0" w:space="0" w:color="auto"/>
        <w:right w:val="none" w:sz="0" w:space="0" w:color="auto"/>
      </w:divBdr>
    </w:div>
    <w:div w:id="149714534">
      <w:bodyDiv w:val="1"/>
      <w:marLeft w:val="0"/>
      <w:marRight w:val="0"/>
      <w:marTop w:val="0"/>
      <w:marBottom w:val="0"/>
      <w:divBdr>
        <w:top w:val="none" w:sz="0" w:space="0" w:color="auto"/>
        <w:left w:val="none" w:sz="0" w:space="0" w:color="auto"/>
        <w:bottom w:val="none" w:sz="0" w:space="0" w:color="auto"/>
        <w:right w:val="none" w:sz="0" w:space="0" w:color="auto"/>
      </w:divBdr>
    </w:div>
    <w:div w:id="151147234">
      <w:bodyDiv w:val="1"/>
      <w:marLeft w:val="0"/>
      <w:marRight w:val="0"/>
      <w:marTop w:val="0"/>
      <w:marBottom w:val="0"/>
      <w:divBdr>
        <w:top w:val="none" w:sz="0" w:space="0" w:color="auto"/>
        <w:left w:val="none" w:sz="0" w:space="0" w:color="auto"/>
        <w:bottom w:val="none" w:sz="0" w:space="0" w:color="auto"/>
        <w:right w:val="none" w:sz="0" w:space="0" w:color="auto"/>
      </w:divBdr>
    </w:div>
    <w:div w:id="151677810">
      <w:bodyDiv w:val="1"/>
      <w:marLeft w:val="0"/>
      <w:marRight w:val="0"/>
      <w:marTop w:val="0"/>
      <w:marBottom w:val="0"/>
      <w:divBdr>
        <w:top w:val="none" w:sz="0" w:space="0" w:color="auto"/>
        <w:left w:val="none" w:sz="0" w:space="0" w:color="auto"/>
        <w:bottom w:val="none" w:sz="0" w:space="0" w:color="auto"/>
        <w:right w:val="none" w:sz="0" w:space="0" w:color="auto"/>
      </w:divBdr>
    </w:div>
    <w:div w:id="151797997">
      <w:bodyDiv w:val="1"/>
      <w:marLeft w:val="0"/>
      <w:marRight w:val="0"/>
      <w:marTop w:val="0"/>
      <w:marBottom w:val="0"/>
      <w:divBdr>
        <w:top w:val="none" w:sz="0" w:space="0" w:color="auto"/>
        <w:left w:val="none" w:sz="0" w:space="0" w:color="auto"/>
        <w:bottom w:val="none" w:sz="0" w:space="0" w:color="auto"/>
        <w:right w:val="none" w:sz="0" w:space="0" w:color="auto"/>
      </w:divBdr>
    </w:div>
    <w:div w:id="155611180">
      <w:bodyDiv w:val="1"/>
      <w:marLeft w:val="0"/>
      <w:marRight w:val="0"/>
      <w:marTop w:val="0"/>
      <w:marBottom w:val="0"/>
      <w:divBdr>
        <w:top w:val="none" w:sz="0" w:space="0" w:color="auto"/>
        <w:left w:val="none" w:sz="0" w:space="0" w:color="auto"/>
        <w:bottom w:val="none" w:sz="0" w:space="0" w:color="auto"/>
        <w:right w:val="none" w:sz="0" w:space="0" w:color="auto"/>
      </w:divBdr>
    </w:div>
    <w:div w:id="159779088">
      <w:bodyDiv w:val="1"/>
      <w:marLeft w:val="0"/>
      <w:marRight w:val="0"/>
      <w:marTop w:val="0"/>
      <w:marBottom w:val="0"/>
      <w:divBdr>
        <w:top w:val="none" w:sz="0" w:space="0" w:color="auto"/>
        <w:left w:val="none" w:sz="0" w:space="0" w:color="auto"/>
        <w:bottom w:val="none" w:sz="0" w:space="0" w:color="auto"/>
        <w:right w:val="none" w:sz="0" w:space="0" w:color="auto"/>
      </w:divBdr>
    </w:div>
    <w:div w:id="160856650">
      <w:bodyDiv w:val="1"/>
      <w:marLeft w:val="0"/>
      <w:marRight w:val="0"/>
      <w:marTop w:val="0"/>
      <w:marBottom w:val="0"/>
      <w:divBdr>
        <w:top w:val="none" w:sz="0" w:space="0" w:color="auto"/>
        <w:left w:val="none" w:sz="0" w:space="0" w:color="auto"/>
        <w:bottom w:val="none" w:sz="0" w:space="0" w:color="auto"/>
        <w:right w:val="none" w:sz="0" w:space="0" w:color="auto"/>
      </w:divBdr>
    </w:div>
    <w:div w:id="170948279">
      <w:bodyDiv w:val="1"/>
      <w:marLeft w:val="0"/>
      <w:marRight w:val="0"/>
      <w:marTop w:val="0"/>
      <w:marBottom w:val="0"/>
      <w:divBdr>
        <w:top w:val="none" w:sz="0" w:space="0" w:color="auto"/>
        <w:left w:val="none" w:sz="0" w:space="0" w:color="auto"/>
        <w:bottom w:val="none" w:sz="0" w:space="0" w:color="auto"/>
        <w:right w:val="none" w:sz="0" w:space="0" w:color="auto"/>
      </w:divBdr>
    </w:div>
    <w:div w:id="174416787">
      <w:bodyDiv w:val="1"/>
      <w:marLeft w:val="0"/>
      <w:marRight w:val="0"/>
      <w:marTop w:val="0"/>
      <w:marBottom w:val="0"/>
      <w:divBdr>
        <w:top w:val="none" w:sz="0" w:space="0" w:color="auto"/>
        <w:left w:val="none" w:sz="0" w:space="0" w:color="auto"/>
        <w:bottom w:val="none" w:sz="0" w:space="0" w:color="auto"/>
        <w:right w:val="none" w:sz="0" w:space="0" w:color="auto"/>
      </w:divBdr>
    </w:div>
    <w:div w:id="175971553">
      <w:bodyDiv w:val="1"/>
      <w:marLeft w:val="0"/>
      <w:marRight w:val="0"/>
      <w:marTop w:val="0"/>
      <w:marBottom w:val="0"/>
      <w:divBdr>
        <w:top w:val="none" w:sz="0" w:space="0" w:color="auto"/>
        <w:left w:val="none" w:sz="0" w:space="0" w:color="auto"/>
        <w:bottom w:val="none" w:sz="0" w:space="0" w:color="auto"/>
        <w:right w:val="none" w:sz="0" w:space="0" w:color="auto"/>
      </w:divBdr>
    </w:div>
    <w:div w:id="179249004">
      <w:bodyDiv w:val="1"/>
      <w:marLeft w:val="0"/>
      <w:marRight w:val="0"/>
      <w:marTop w:val="0"/>
      <w:marBottom w:val="0"/>
      <w:divBdr>
        <w:top w:val="none" w:sz="0" w:space="0" w:color="auto"/>
        <w:left w:val="none" w:sz="0" w:space="0" w:color="auto"/>
        <w:bottom w:val="none" w:sz="0" w:space="0" w:color="auto"/>
        <w:right w:val="none" w:sz="0" w:space="0" w:color="auto"/>
      </w:divBdr>
    </w:div>
    <w:div w:id="180629678">
      <w:bodyDiv w:val="1"/>
      <w:marLeft w:val="0"/>
      <w:marRight w:val="0"/>
      <w:marTop w:val="0"/>
      <w:marBottom w:val="0"/>
      <w:divBdr>
        <w:top w:val="none" w:sz="0" w:space="0" w:color="auto"/>
        <w:left w:val="none" w:sz="0" w:space="0" w:color="auto"/>
        <w:bottom w:val="none" w:sz="0" w:space="0" w:color="auto"/>
        <w:right w:val="none" w:sz="0" w:space="0" w:color="auto"/>
      </w:divBdr>
    </w:div>
    <w:div w:id="182087002">
      <w:bodyDiv w:val="1"/>
      <w:marLeft w:val="0"/>
      <w:marRight w:val="0"/>
      <w:marTop w:val="0"/>
      <w:marBottom w:val="0"/>
      <w:divBdr>
        <w:top w:val="none" w:sz="0" w:space="0" w:color="auto"/>
        <w:left w:val="none" w:sz="0" w:space="0" w:color="auto"/>
        <w:bottom w:val="none" w:sz="0" w:space="0" w:color="auto"/>
        <w:right w:val="none" w:sz="0" w:space="0" w:color="auto"/>
      </w:divBdr>
    </w:div>
    <w:div w:id="182479920">
      <w:bodyDiv w:val="1"/>
      <w:marLeft w:val="0"/>
      <w:marRight w:val="0"/>
      <w:marTop w:val="0"/>
      <w:marBottom w:val="0"/>
      <w:divBdr>
        <w:top w:val="none" w:sz="0" w:space="0" w:color="auto"/>
        <w:left w:val="none" w:sz="0" w:space="0" w:color="auto"/>
        <w:bottom w:val="none" w:sz="0" w:space="0" w:color="auto"/>
        <w:right w:val="none" w:sz="0" w:space="0" w:color="auto"/>
      </w:divBdr>
    </w:div>
    <w:div w:id="182986596">
      <w:bodyDiv w:val="1"/>
      <w:marLeft w:val="0"/>
      <w:marRight w:val="0"/>
      <w:marTop w:val="0"/>
      <w:marBottom w:val="0"/>
      <w:divBdr>
        <w:top w:val="none" w:sz="0" w:space="0" w:color="auto"/>
        <w:left w:val="none" w:sz="0" w:space="0" w:color="auto"/>
        <w:bottom w:val="none" w:sz="0" w:space="0" w:color="auto"/>
        <w:right w:val="none" w:sz="0" w:space="0" w:color="auto"/>
      </w:divBdr>
    </w:div>
    <w:div w:id="183711502">
      <w:bodyDiv w:val="1"/>
      <w:marLeft w:val="0"/>
      <w:marRight w:val="0"/>
      <w:marTop w:val="0"/>
      <w:marBottom w:val="0"/>
      <w:divBdr>
        <w:top w:val="none" w:sz="0" w:space="0" w:color="auto"/>
        <w:left w:val="none" w:sz="0" w:space="0" w:color="auto"/>
        <w:bottom w:val="none" w:sz="0" w:space="0" w:color="auto"/>
        <w:right w:val="none" w:sz="0" w:space="0" w:color="auto"/>
      </w:divBdr>
    </w:div>
    <w:div w:id="184947076">
      <w:bodyDiv w:val="1"/>
      <w:marLeft w:val="0"/>
      <w:marRight w:val="0"/>
      <w:marTop w:val="0"/>
      <w:marBottom w:val="0"/>
      <w:divBdr>
        <w:top w:val="none" w:sz="0" w:space="0" w:color="auto"/>
        <w:left w:val="none" w:sz="0" w:space="0" w:color="auto"/>
        <w:bottom w:val="none" w:sz="0" w:space="0" w:color="auto"/>
        <w:right w:val="none" w:sz="0" w:space="0" w:color="auto"/>
      </w:divBdr>
    </w:div>
    <w:div w:id="185801837">
      <w:bodyDiv w:val="1"/>
      <w:marLeft w:val="0"/>
      <w:marRight w:val="0"/>
      <w:marTop w:val="0"/>
      <w:marBottom w:val="0"/>
      <w:divBdr>
        <w:top w:val="none" w:sz="0" w:space="0" w:color="auto"/>
        <w:left w:val="none" w:sz="0" w:space="0" w:color="auto"/>
        <w:bottom w:val="none" w:sz="0" w:space="0" w:color="auto"/>
        <w:right w:val="none" w:sz="0" w:space="0" w:color="auto"/>
      </w:divBdr>
    </w:div>
    <w:div w:id="187643921">
      <w:bodyDiv w:val="1"/>
      <w:marLeft w:val="0"/>
      <w:marRight w:val="0"/>
      <w:marTop w:val="0"/>
      <w:marBottom w:val="0"/>
      <w:divBdr>
        <w:top w:val="none" w:sz="0" w:space="0" w:color="auto"/>
        <w:left w:val="none" w:sz="0" w:space="0" w:color="auto"/>
        <w:bottom w:val="none" w:sz="0" w:space="0" w:color="auto"/>
        <w:right w:val="none" w:sz="0" w:space="0" w:color="auto"/>
      </w:divBdr>
    </w:div>
    <w:div w:id="188417568">
      <w:bodyDiv w:val="1"/>
      <w:marLeft w:val="0"/>
      <w:marRight w:val="0"/>
      <w:marTop w:val="0"/>
      <w:marBottom w:val="0"/>
      <w:divBdr>
        <w:top w:val="none" w:sz="0" w:space="0" w:color="auto"/>
        <w:left w:val="none" w:sz="0" w:space="0" w:color="auto"/>
        <w:bottom w:val="none" w:sz="0" w:space="0" w:color="auto"/>
        <w:right w:val="none" w:sz="0" w:space="0" w:color="auto"/>
      </w:divBdr>
    </w:div>
    <w:div w:id="189994722">
      <w:bodyDiv w:val="1"/>
      <w:marLeft w:val="0"/>
      <w:marRight w:val="0"/>
      <w:marTop w:val="0"/>
      <w:marBottom w:val="0"/>
      <w:divBdr>
        <w:top w:val="none" w:sz="0" w:space="0" w:color="auto"/>
        <w:left w:val="none" w:sz="0" w:space="0" w:color="auto"/>
        <w:bottom w:val="none" w:sz="0" w:space="0" w:color="auto"/>
        <w:right w:val="none" w:sz="0" w:space="0" w:color="auto"/>
      </w:divBdr>
    </w:div>
    <w:div w:id="190340666">
      <w:bodyDiv w:val="1"/>
      <w:marLeft w:val="0"/>
      <w:marRight w:val="0"/>
      <w:marTop w:val="0"/>
      <w:marBottom w:val="0"/>
      <w:divBdr>
        <w:top w:val="none" w:sz="0" w:space="0" w:color="auto"/>
        <w:left w:val="none" w:sz="0" w:space="0" w:color="auto"/>
        <w:bottom w:val="none" w:sz="0" w:space="0" w:color="auto"/>
        <w:right w:val="none" w:sz="0" w:space="0" w:color="auto"/>
      </w:divBdr>
    </w:div>
    <w:div w:id="193470847">
      <w:bodyDiv w:val="1"/>
      <w:marLeft w:val="0"/>
      <w:marRight w:val="0"/>
      <w:marTop w:val="0"/>
      <w:marBottom w:val="0"/>
      <w:divBdr>
        <w:top w:val="none" w:sz="0" w:space="0" w:color="auto"/>
        <w:left w:val="none" w:sz="0" w:space="0" w:color="auto"/>
        <w:bottom w:val="none" w:sz="0" w:space="0" w:color="auto"/>
        <w:right w:val="none" w:sz="0" w:space="0" w:color="auto"/>
      </w:divBdr>
    </w:div>
    <w:div w:id="195168279">
      <w:bodyDiv w:val="1"/>
      <w:marLeft w:val="0"/>
      <w:marRight w:val="0"/>
      <w:marTop w:val="0"/>
      <w:marBottom w:val="0"/>
      <w:divBdr>
        <w:top w:val="none" w:sz="0" w:space="0" w:color="auto"/>
        <w:left w:val="none" w:sz="0" w:space="0" w:color="auto"/>
        <w:bottom w:val="none" w:sz="0" w:space="0" w:color="auto"/>
        <w:right w:val="none" w:sz="0" w:space="0" w:color="auto"/>
      </w:divBdr>
    </w:div>
    <w:div w:id="195891334">
      <w:bodyDiv w:val="1"/>
      <w:marLeft w:val="0"/>
      <w:marRight w:val="0"/>
      <w:marTop w:val="0"/>
      <w:marBottom w:val="0"/>
      <w:divBdr>
        <w:top w:val="none" w:sz="0" w:space="0" w:color="auto"/>
        <w:left w:val="none" w:sz="0" w:space="0" w:color="auto"/>
        <w:bottom w:val="none" w:sz="0" w:space="0" w:color="auto"/>
        <w:right w:val="none" w:sz="0" w:space="0" w:color="auto"/>
      </w:divBdr>
    </w:div>
    <w:div w:id="196084554">
      <w:bodyDiv w:val="1"/>
      <w:marLeft w:val="0"/>
      <w:marRight w:val="0"/>
      <w:marTop w:val="0"/>
      <w:marBottom w:val="0"/>
      <w:divBdr>
        <w:top w:val="none" w:sz="0" w:space="0" w:color="auto"/>
        <w:left w:val="none" w:sz="0" w:space="0" w:color="auto"/>
        <w:bottom w:val="none" w:sz="0" w:space="0" w:color="auto"/>
        <w:right w:val="none" w:sz="0" w:space="0" w:color="auto"/>
      </w:divBdr>
    </w:div>
    <w:div w:id="198781977">
      <w:bodyDiv w:val="1"/>
      <w:marLeft w:val="0"/>
      <w:marRight w:val="0"/>
      <w:marTop w:val="0"/>
      <w:marBottom w:val="0"/>
      <w:divBdr>
        <w:top w:val="none" w:sz="0" w:space="0" w:color="auto"/>
        <w:left w:val="none" w:sz="0" w:space="0" w:color="auto"/>
        <w:bottom w:val="none" w:sz="0" w:space="0" w:color="auto"/>
        <w:right w:val="none" w:sz="0" w:space="0" w:color="auto"/>
      </w:divBdr>
    </w:div>
    <w:div w:id="201481905">
      <w:bodyDiv w:val="1"/>
      <w:marLeft w:val="0"/>
      <w:marRight w:val="0"/>
      <w:marTop w:val="0"/>
      <w:marBottom w:val="0"/>
      <w:divBdr>
        <w:top w:val="none" w:sz="0" w:space="0" w:color="auto"/>
        <w:left w:val="none" w:sz="0" w:space="0" w:color="auto"/>
        <w:bottom w:val="none" w:sz="0" w:space="0" w:color="auto"/>
        <w:right w:val="none" w:sz="0" w:space="0" w:color="auto"/>
      </w:divBdr>
    </w:div>
    <w:div w:id="203639207">
      <w:bodyDiv w:val="1"/>
      <w:marLeft w:val="0"/>
      <w:marRight w:val="0"/>
      <w:marTop w:val="0"/>
      <w:marBottom w:val="0"/>
      <w:divBdr>
        <w:top w:val="none" w:sz="0" w:space="0" w:color="auto"/>
        <w:left w:val="none" w:sz="0" w:space="0" w:color="auto"/>
        <w:bottom w:val="none" w:sz="0" w:space="0" w:color="auto"/>
        <w:right w:val="none" w:sz="0" w:space="0" w:color="auto"/>
      </w:divBdr>
    </w:div>
    <w:div w:id="204872628">
      <w:bodyDiv w:val="1"/>
      <w:marLeft w:val="0"/>
      <w:marRight w:val="0"/>
      <w:marTop w:val="0"/>
      <w:marBottom w:val="0"/>
      <w:divBdr>
        <w:top w:val="none" w:sz="0" w:space="0" w:color="auto"/>
        <w:left w:val="none" w:sz="0" w:space="0" w:color="auto"/>
        <w:bottom w:val="none" w:sz="0" w:space="0" w:color="auto"/>
        <w:right w:val="none" w:sz="0" w:space="0" w:color="auto"/>
      </w:divBdr>
    </w:div>
    <w:div w:id="205610312">
      <w:bodyDiv w:val="1"/>
      <w:marLeft w:val="0"/>
      <w:marRight w:val="0"/>
      <w:marTop w:val="0"/>
      <w:marBottom w:val="0"/>
      <w:divBdr>
        <w:top w:val="none" w:sz="0" w:space="0" w:color="auto"/>
        <w:left w:val="none" w:sz="0" w:space="0" w:color="auto"/>
        <w:bottom w:val="none" w:sz="0" w:space="0" w:color="auto"/>
        <w:right w:val="none" w:sz="0" w:space="0" w:color="auto"/>
      </w:divBdr>
    </w:div>
    <w:div w:id="209072167">
      <w:bodyDiv w:val="1"/>
      <w:marLeft w:val="0"/>
      <w:marRight w:val="0"/>
      <w:marTop w:val="0"/>
      <w:marBottom w:val="0"/>
      <w:divBdr>
        <w:top w:val="none" w:sz="0" w:space="0" w:color="auto"/>
        <w:left w:val="none" w:sz="0" w:space="0" w:color="auto"/>
        <w:bottom w:val="none" w:sz="0" w:space="0" w:color="auto"/>
        <w:right w:val="none" w:sz="0" w:space="0" w:color="auto"/>
      </w:divBdr>
    </w:div>
    <w:div w:id="211429134">
      <w:bodyDiv w:val="1"/>
      <w:marLeft w:val="0"/>
      <w:marRight w:val="0"/>
      <w:marTop w:val="0"/>
      <w:marBottom w:val="0"/>
      <w:divBdr>
        <w:top w:val="none" w:sz="0" w:space="0" w:color="auto"/>
        <w:left w:val="none" w:sz="0" w:space="0" w:color="auto"/>
        <w:bottom w:val="none" w:sz="0" w:space="0" w:color="auto"/>
        <w:right w:val="none" w:sz="0" w:space="0" w:color="auto"/>
      </w:divBdr>
    </w:div>
    <w:div w:id="211576263">
      <w:bodyDiv w:val="1"/>
      <w:marLeft w:val="0"/>
      <w:marRight w:val="0"/>
      <w:marTop w:val="0"/>
      <w:marBottom w:val="0"/>
      <w:divBdr>
        <w:top w:val="none" w:sz="0" w:space="0" w:color="auto"/>
        <w:left w:val="none" w:sz="0" w:space="0" w:color="auto"/>
        <w:bottom w:val="none" w:sz="0" w:space="0" w:color="auto"/>
        <w:right w:val="none" w:sz="0" w:space="0" w:color="auto"/>
      </w:divBdr>
    </w:div>
    <w:div w:id="212468260">
      <w:bodyDiv w:val="1"/>
      <w:marLeft w:val="0"/>
      <w:marRight w:val="0"/>
      <w:marTop w:val="0"/>
      <w:marBottom w:val="0"/>
      <w:divBdr>
        <w:top w:val="none" w:sz="0" w:space="0" w:color="auto"/>
        <w:left w:val="none" w:sz="0" w:space="0" w:color="auto"/>
        <w:bottom w:val="none" w:sz="0" w:space="0" w:color="auto"/>
        <w:right w:val="none" w:sz="0" w:space="0" w:color="auto"/>
      </w:divBdr>
    </w:div>
    <w:div w:id="215358683">
      <w:bodyDiv w:val="1"/>
      <w:marLeft w:val="0"/>
      <w:marRight w:val="0"/>
      <w:marTop w:val="0"/>
      <w:marBottom w:val="0"/>
      <w:divBdr>
        <w:top w:val="none" w:sz="0" w:space="0" w:color="auto"/>
        <w:left w:val="none" w:sz="0" w:space="0" w:color="auto"/>
        <w:bottom w:val="none" w:sz="0" w:space="0" w:color="auto"/>
        <w:right w:val="none" w:sz="0" w:space="0" w:color="auto"/>
      </w:divBdr>
    </w:div>
    <w:div w:id="216018731">
      <w:bodyDiv w:val="1"/>
      <w:marLeft w:val="0"/>
      <w:marRight w:val="0"/>
      <w:marTop w:val="0"/>
      <w:marBottom w:val="0"/>
      <w:divBdr>
        <w:top w:val="none" w:sz="0" w:space="0" w:color="auto"/>
        <w:left w:val="none" w:sz="0" w:space="0" w:color="auto"/>
        <w:bottom w:val="none" w:sz="0" w:space="0" w:color="auto"/>
        <w:right w:val="none" w:sz="0" w:space="0" w:color="auto"/>
      </w:divBdr>
    </w:div>
    <w:div w:id="220023611">
      <w:bodyDiv w:val="1"/>
      <w:marLeft w:val="0"/>
      <w:marRight w:val="0"/>
      <w:marTop w:val="0"/>
      <w:marBottom w:val="0"/>
      <w:divBdr>
        <w:top w:val="none" w:sz="0" w:space="0" w:color="auto"/>
        <w:left w:val="none" w:sz="0" w:space="0" w:color="auto"/>
        <w:bottom w:val="none" w:sz="0" w:space="0" w:color="auto"/>
        <w:right w:val="none" w:sz="0" w:space="0" w:color="auto"/>
      </w:divBdr>
    </w:div>
    <w:div w:id="220479085">
      <w:bodyDiv w:val="1"/>
      <w:marLeft w:val="0"/>
      <w:marRight w:val="0"/>
      <w:marTop w:val="0"/>
      <w:marBottom w:val="0"/>
      <w:divBdr>
        <w:top w:val="none" w:sz="0" w:space="0" w:color="auto"/>
        <w:left w:val="none" w:sz="0" w:space="0" w:color="auto"/>
        <w:bottom w:val="none" w:sz="0" w:space="0" w:color="auto"/>
        <w:right w:val="none" w:sz="0" w:space="0" w:color="auto"/>
      </w:divBdr>
    </w:div>
    <w:div w:id="221791632">
      <w:bodyDiv w:val="1"/>
      <w:marLeft w:val="0"/>
      <w:marRight w:val="0"/>
      <w:marTop w:val="0"/>
      <w:marBottom w:val="0"/>
      <w:divBdr>
        <w:top w:val="none" w:sz="0" w:space="0" w:color="auto"/>
        <w:left w:val="none" w:sz="0" w:space="0" w:color="auto"/>
        <w:bottom w:val="none" w:sz="0" w:space="0" w:color="auto"/>
        <w:right w:val="none" w:sz="0" w:space="0" w:color="auto"/>
      </w:divBdr>
    </w:div>
    <w:div w:id="222063113">
      <w:bodyDiv w:val="1"/>
      <w:marLeft w:val="0"/>
      <w:marRight w:val="0"/>
      <w:marTop w:val="0"/>
      <w:marBottom w:val="0"/>
      <w:divBdr>
        <w:top w:val="none" w:sz="0" w:space="0" w:color="auto"/>
        <w:left w:val="none" w:sz="0" w:space="0" w:color="auto"/>
        <w:bottom w:val="none" w:sz="0" w:space="0" w:color="auto"/>
        <w:right w:val="none" w:sz="0" w:space="0" w:color="auto"/>
      </w:divBdr>
    </w:div>
    <w:div w:id="237059222">
      <w:bodyDiv w:val="1"/>
      <w:marLeft w:val="0"/>
      <w:marRight w:val="0"/>
      <w:marTop w:val="0"/>
      <w:marBottom w:val="0"/>
      <w:divBdr>
        <w:top w:val="none" w:sz="0" w:space="0" w:color="auto"/>
        <w:left w:val="none" w:sz="0" w:space="0" w:color="auto"/>
        <w:bottom w:val="none" w:sz="0" w:space="0" w:color="auto"/>
        <w:right w:val="none" w:sz="0" w:space="0" w:color="auto"/>
      </w:divBdr>
    </w:div>
    <w:div w:id="239675996">
      <w:bodyDiv w:val="1"/>
      <w:marLeft w:val="0"/>
      <w:marRight w:val="0"/>
      <w:marTop w:val="0"/>
      <w:marBottom w:val="0"/>
      <w:divBdr>
        <w:top w:val="none" w:sz="0" w:space="0" w:color="auto"/>
        <w:left w:val="none" w:sz="0" w:space="0" w:color="auto"/>
        <w:bottom w:val="none" w:sz="0" w:space="0" w:color="auto"/>
        <w:right w:val="none" w:sz="0" w:space="0" w:color="auto"/>
      </w:divBdr>
    </w:div>
    <w:div w:id="240214274">
      <w:bodyDiv w:val="1"/>
      <w:marLeft w:val="0"/>
      <w:marRight w:val="0"/>
      <w:marTop w:val="0"/>
      <w:marBottom w:val="0"/>
      <w:divBdr>
        <w:top w:val="none" w:sz="0" w:space="0" w:color="auto"/>
        <w:left w:val="none" w:sz="0" w:space="0" w:color="auto"/>
        <w:bottom w:val="none" w:sz="0" w:space="0" w:color="auto"/>
        <w:right w:val="none" w:sz="0" w:space="0" w:color="auto"/>
      </w:divBdr>
    </w:div>
    <w:div w:id="240531266">
      <w:bodyDiv w:val="1"/>
      <w:marLeft w:val="0"/>
      <w:marRight w:val="0"/>
      <w:marTop w:val="0"/>
      <w:marBottom w:val="0"/>
      <w:divBdr>
        <w:top w:val="none" w:sz="0" w:space="0" w:color="auto"/>
        <w:left w:val="none" w:sz="0" w:space="0" w:color="auto"/>
        <w:bottom w:val="none" w:sz="0" w:space="0" w:color="auto"/>
        <w:right w:val="none" w:sz="0" w:space="0" w:color="auto"/>
      </w:divBdr>
    </w:div>
    <w:div w:id="241649533">
      <w:bodyDiv w:val="1"/>
      <w:marLeft w:val="0"/>
      <w:marRight w:val="0"/>
      <w:marTop w:val="0"/>
      <w:marBottom w:val="0"/>
      <w:divBdr>
        <w:top w:val="none" w:sz="0" w:space="0" w:color="auto"/>
        <w:left w:val="none" w:sz="0" w:space="0" w:color="auto"/>
        <w:bottom w:val="none" w:sz="0" w:space="0" w:color="auto"/>
        <w:right w:val="none" w:sz="0" w:space="0" w:color="auto"/>
      </w:divBdr>
    </w:div>
    <w:div w:id="242686020">
      <w:bodyDiv w:val="1"/>
      <w:marLeft w:val="0"/>
      <w:marRight w:val="0"/>
      <w:marTop w:val="0"/>
      <w:marBottom w:val="0"/>
      <w:divBdr>
        <w:top w:val="none" w:sz="0" w:space="0" w:color="auto"/>
        <w:left w:val="none" w:sz="0" w:space="0" w:color="auto"/>
        <w:bottom w:val="none" w:sz="0" w:space="0" w:color="auto"/>
        <w:right w:val="none" w:sz="0" w:space="0" w:color="auto"/>
      </w:divBdr>
    </w:div>
    <w:div w:id="246381752">
      <w:bodyDiv w:val="1"/>
      <w:marLeft w:val="0"/>
      <w:marRight w:val="0"/>
      <w:marTop w:val="0"/>
      <w:marBottom w:val="0"/>
      <w:divBdr>
        <w:top w:val="none" w:sz="0" w:space="0" w:color="auto"/>
        <w:left w:val="none" w:sz="0" w:space="0" w:color="auto"/>
        <w:bottom w:val="none" w:sz="0" w:space="0" w:color="auto"/>
        <w:right w:val="none" w:sz="0" w:space="0" w:color="auto"/>
      </w:divBdr>
    </w:div>
    <w:div w:id="247424199">
      <w:bodyDiv w:val="1"/>
      <w:marLeft w:val="0"/>
      <w:marRight w:val="0"/>
      <w:marTop w:val="0"/>
      <w:marBottom w:val="0"/>
      <w:divBdr>
        <w:top w:val="none" w:sz="0" w:space="0" w:color="auto"/>
        <w:left w:val="none" w:sz="0" w:space="0" w:color="auto"/>
        <w:bottom w:val="none" w:sz="0" w:space="0" w:color="auto"/>
        <w:right w:val="none" w:sz="0" w:space="0" w:color="auto"/>
      </w:divBdr>
    </w:div>
    <w:div w:id="249848638">
      <w:bodyDiv w:val="1"/>
      <w:marLeft w:val="0"/>
      <w:marRight w:val="0"/>
      <w:marTop w:val="0"/>
      <w:marBottom w:val="0"/>
      <w:divBdr>
        <w:top w:val="none" w:sz="0" w:space="0" w:color="auto"/>
        <w:left w:val="none" w:sz="0" w:space="0" w:color="auto"/>
        <w:bottom w:val="none" w:sz="0" w:space="0" w:color="auto"/>
        <w:right w:val="none" w:sz="0" w:space="0" w:color="auto"/>
      </w:divBdr>
    </w:div>
    <w:div w:id="250705877">
      <w:bodyDiv w:val="1"/>
      <w:marLeft w:val="0"/>
      <w:marRight w:val="0"/>
      <w:marTop w:val="0"/>
      <w:marBottom w:val="0"/>
      <w:divBdr>
        <w:top w:val="none" w:sz="0" w:space="0" w:color="auto"/>
        <w:left w:val="none" w:sz="0" w:space="0" w:color="auto"/>
        <w:bottom w:val="none" w:sz="0" w:space="0" w:color="auto"/>
        <w:right w:val="none" w:sz="0" w:space="0" w:color="auto"/>
      </w:divBdr>
    </w:div>
    <w:div w:id="255405651">
      <w:bodyDiv w:val="1"/>
      <w:marLeft w:val="0"/>
      <w:marRight w:val="0"/>
      <w:marTop w:val="0"/>
      <w:marBottom w:val="0"/>
      <w:divBdr>
        <w:top w:val="none" w:sz="0" w:space="0" w:color="auto"/>
        <w:left w:val="none" w:sz="0" w:space="0" w:color="auto"/>
        <w:bottom w:val="none" w:sz="0" w:space="0" w:color="auto"/>
        <w:right w:val="none" w:sz="0" w:space="0" w:color="auto"/>
      </w:divBdr>
    </w:div>
    <w:div w:id="256911295">
      <w:bodyDiv w:val="1"/>
      <w:marLeft w:val="0"/>
      <w:marRight w:val="0"/>
      <w:marTop w:val="0"/>
      <w:marBottom w:val="0"/>
      <w:divBdr>
        <w:top w:val="none" w:sz="0" w:space="0" w:color="auto"/>
        <w:left w:val="none" w:sz="0" w:space="0" w:color="auto"/>
        <w:bottom w:val="none" w:sz="0" w:space="0" w:color="auto"/>
        <w:right w:val="none" w:sz="0" w:space="0" w:color="auto"/>
      </w:divBdr>
    </w:div>
    <w:div w:id="259218715">
      <w:bodyDiv w:val="1"/>
      <w:marLeft w:val="0"/>
      <w:marRight w:val="0"/>
      <w:marTop w:val="0"/>
      <w:marBottom w:val="0"/>
      <w:divBdr>
        <w:top w:val="none" w:sz="0" w:space="0" w:color="auto"/>
        <w:left w:val="none" w:sz="0" w:space="0" w:color="auto"/>
        <w:bottom w:val="none" w:sz="0" w:space="0" w:color="auto"/>
        <w:right w:val="none" w:sz="0" w:space="0" w:color="auto"/>
      </w:divBdr>
    </w:div>
    <w:div w:id="264192159">
      <w:bodyDiv w:val="1"/>
      <w:marLeft w:val="0"/>
      <w:marRight w:val="0"/>
      <w:marTop w:val="0"/>
      <w:marBottom w:val="0"/>
      <w:divBdr>
        <w:top w:val="none" w:sz="0" w:space="0" w:color="auto"/>
        <w:left w:val="none" w:sz="0" w:space="0" w:color="auto"/>
        <w:bottom w:val="none" w:sz="0" w:space="0" w:color="auto"/>
        <w:right w:val="none" w:sz="0" w:space="0" w:color="auto"/>
      </w:divBdr>
    </w:div>
    <w:div w:id="265237524">
      <w:bodyDiv w:val="1"/>
      <w:marLeft w:val="0"/>
      <w:marRight w:val="0"/>
      <w:marTop w:val="0"/>
      <w:marBottom w:val="0"/>
      <w:divBdr>
        <w:top w:val="none" w:sz="0" w:space="0" w:color="auto"/>
        <w:left w:val="none" w:sz="0" w:space="0" w:color="auto"/>
        <w:bottom w:val="none" w:sz="0" w:space="0" w:color="auto"/>
        <w:right w:val="none" w:sz="0" w:space="0" w:color="auto"/>
      </w:divBdr>
    </w:div>
    <w:div w:id="266694894">
      <w:bodyDiv w:val="1"/>
      <w:marLeft w:val="0"/>
      <w:marRight w:val="0"/>
      <w:marTop w:val="0"/>
      <w:marBottom w:val="0"/>
      <w:divBdr>
        <w:top w:val="none" w:sz="0" w:space="0" w:color="auto"/>
        <w:left w:val="none" w:sz="0" w:space="0" w:color="auto"/>
        <w:bottom w:val="none" w:sz="0" w:space="0" w:color="auto"/>
        <w:right w:val="none" w:sz="0" w:space="0" w:color="auto"/>
      </w:divBdr>
    </w:div>
    <w:div w:id="268003554">
      <w:bodyDiv w:val="1"/>
      <w:marLeft w:val="0"/>
      <w:marRight w:val="0"/>
      <w:marTop w:val="0"/>
      <w:marBottom w:val="0"/>
      <w:divBdr>
        <w:top w:val="none" w:sz="0" w:space="0" w:color="auto"/>
        <w:left w:val="none" w:sz="0" w:space="0" w:color="auto"/>
        <w:bottom w:val="none" w:sz="0" w:space="0" w:color="auto"/>
        <w:right w:val="none" w:sz="0" w:space="0" w:color="auto"/>
      </w:divBdr>
    </w:div>
    <w:div w:id="277151816">
      <w:bodyDiv w:val="1"/>
      <w:marLeft w:val="0"/>
      <w:marRight w:val="0"/>
      <w:marTop w:val="0"/>
      <w:marBottom w:val="0"/>
      <w:divBdr>
        <w:top w:val="none" w:sz="0" w:space="0" w:color="auto"/>
        <w:left w:val="none" w:sz="0" w:space="0" w:color="auto"/>
        <w:bottom w:val="none" w:sz="0" w:space="0" w:color="auto"/>
        <w:right w:val="none" w:sz="0" w:space="0" w:color="auto"/>
      </w:divBdr>
    </w:div>
    <w:div w:id="283121944">
      <w:bodyDiv w:val="1"/>
      <w:marLeft w:val="0"/>
      <w:marRight w:val="0"/>
      <w:marTop w:val="0"/>
      <w:marBottom w:val="0"/>
      <w:divBdr>
        <w:top w:val="none" w:sz="0" w:space="0" w:color="auto"/>
        <w:left w:val="none" w:sz="0" w:space="0" w:color="auto"/>
        <w:bottom w:val="none" w:sz="0" w:space="0" w:color="auto"/>
        <w:right w:val="none" w:sz="0" w:space="0" w:color="auto"/>
      </w:divBdr>
    </w:div>
    <w:div w:id="283273319">
      <w:bodyDiv w:val="1"/>
      <w:marLeft w:val="0"/>
      <w:marRight w:val="0"/>
      <w:marTop w:val="0"/>
      <w:marBottom w:val="0"/>
      <w:divBdr>
        <w:top w:val="none" w:sz="0" w:space="0" w:color="auto"/>
        <w:left w:val="none" w:sz="0" w:space="0" w:color="auto"/>
        <w:bottom w:val="none" w:sz="0" w:space="0" w:color="auto"/>
        <w:right w:val="none" w:sz="0" w:space="0" w:color="auto"/>
      </w:divBdr>
    </w:div>
    <w:div w:id="289439164">
      <w:bodyDiv w:val="1"/>
      <w:marLeft w:val="0"/>
      <w:marRight w:val="0"/>
      <w:marTop w:val="0"/>
      <w:marBottom w:val="0"/>
      <w:divBdr>
        <w:top w:val="none" w:sz="0" w:space="0" w:color="auto"/>
        <w:left w:val="none" w:sz="0" w:space="0" w:color="auto"/>
        <w:bottom w:val="none" w:sz="0" w:space="0" w:color="auto"/>
        <w:right w:val="none" w:sz="0" w:space="0" w:color="auto"/>
      </w:divBdr>
    </w:div>
    <w:div w:id="291254930">
      <w:bodyDiv w:val="1"/>
      <w:marLeft w:val="0"/>
      <w:marRight w:val="0"/>
      <w:marTop w:val="0"/>
      <w:marBottom w:val="0"/>
      <w:divBdr>
        <w:top w:val="none" w:sz="0" w:space="0" w:color="auto"/>
        <w:left w:val="none" w:sz="0" w:space="0" w:color="auto"/>
        <w:bottom w:val="none" w:sz="0" w:space="0" w:color="auto"/>
        <w:right w:val="none" w:sz="0" w:space="0" w:color="auto"/>
      </w:divBdr>
    </w:div>
    <w:div w:id="291374511">
      <w:bodyDiv w:val="1"/>
      <w:marLeft w:val="0"/>
      <w:marRight w:val="0"/>
      <w:marTop w:val="0"/>
      <w:marBottom w:val="0"/>
      <w:divBdr>
        <w:top w:val="none" w:sz="0" w:space="0" w:color="auto"/>
        <w:left w:val="none" w:sz="0" w:space="0" w:color="auto"/>
        <w:bottom w:val="none" w:sz="0" w:space="0" w:color="auto"/>
        <w:right w:val="none" w:sz="0" w:space="0" w:color="auto"/>
      </w:divBdr>
    </w:div>
    <w:div w:id="295453916">
      <w:bodyDiv w:val="1"/>
      <w:marLeft w:val="0"/>
      <w:marRight w:val="0"/>
      <w:marTop w:val="0"/>
      <w:marBottom w:val="0"/>
      <w:divBdr>
        <w:top w:val="none" w:sz="0" w:space="0" w:color="auto"/>
        <w:left w:val="none" w:sz="0" w:space="0" w:color="auto"/>
        <w:bottom w:val="none" w:sz="0" w:space="0" w:color="auto"/>
        <w:right w:val="none" w:sz="0" w:space="0" w:color="auto"/>
      </w:divBdr>
    </w:div>
    <w:div w:id="299041975">
      <w:bodyDiv w:val="1"/>
      <w:marLeft w:val="0"/>
      <w:marRight w:val="0"/>
      <w:marTop w:val="0"/>
      <w:marBottom w:val="0"/>
      <w:divBdr>
        <w:top w:val="none" w:sz="0" w:space="0" w:color="auto"/>
        <w:left w:val="none" w:sz="0" w:space="0" w:color="auto"/>
        <w:bottom w:val="none" w:sz="0" w:space="0" w:color="auto"/>
        <w:right w:val="none" w:sz="0" w:space="0" w:color="auto"/>
      </w:divBdr>
    </w:div>
    <w:div w:id="299921402">
      <w:bodyDiv w:val="1"/>
      <w:marLeft w:val="0"/>
      <w:marRight w:val="0"/>
      <w:marTop w:val="0"/>
      <w:marBottom w:val="0"/>
      <w:divBdr>
        <w:top w:val="none" w:sz="0" w:space="0" w:color="auto"/>
        <w:left w:val="none" w:sz="0" w:space="0" w:color="auto"/>
        <w:bottom w:val="none" w:sz="0" w:space="0" w:color="auto"/>
        <w:right w:val="none" w:sz="0" w:space="0" w:color="auto"/>
      </w:divBdr>
    </w:div>
    <w:div w:id="300114950">
      <w:bodyDiv w:val="1"/>
      <w:marLeft w:val="0"/>
      <w:marRight w:val="0"/>
      <w:marTop w:val="0"/>
      <w:marBottom w:val="0"/>
      <w:divBdr>
        <w:top w:val="none" w:sz="0" w:space="0" w:color="auto"/>
        <w:left w:val="none" w:sz="0" w:space="0" w:color="auto"/>
        <w:bottom w:val="none" w:sz="0" w:space="0" w:color="auto"/>
        <w:right w:val="none" w:sz="0" w:space="0" w:color="auto"/>
      </w:divBdr>
    </w:div>
    <w:div w:id="306278356">
      <w:bodyDiv w:val="1"/>
      <w:marLeft w:val="0"/>
      <w:marRight w:val="0"/>
      <w:marTop w:val="0"/>
      <w:marBottom w:val="0"/>
      <w:divBdr>
        <w:top w:val="none" w:sz="0" w:space="0" w:color="auto"/>
        <w:left w:val="none" w:sz="0" w:space="0" w:color="auto"/>
        <w:bottom w:val="none" w:sz="0" w:space="0" w:color="auto"/>
        <w:right w:val="none" w:sz="0" w:space="0" w:color="auto"/>
      </w:divBdr>
    </w:div>
    <w:div w:id="308099317">
      <w:bodyDiv w:val="1"/>
      <w:marLeft w:val="0"/>
      <w:marRight w:val="0"/>
      <w:marTop w:val="0"/>
      <w:marBottom w:val="0"/>
      <w:divBdr>
        <w:top w:val="none" w:sz="0" w:space="0" w:color="auto"/>
        <w:left w:val="none" w:sz="0" w:space="0" w:color="auto"/>
        <w:bottom w:val="none" w:sz="0" w:space="0" w:color="auto"/>
        <w:right w:val="none" w:sz="0" w:space="0" w:color="auto"/>
      </w:divBdr>
    </w:div>
    <w:div w:id="310641344">
      <w:bodyDiv w:val="1"/>
      <w:marLeft w:val="0"/>
      <w:marRight w:val="0"/>
      <w:marTop w:val="0"/>
      <w:marBottom w:val="0"/>
      <w:divBdr>
        <w:top w:val="none" w:sz="0" w:space="0" w:color="auto"/>
        <w:left w:val="none" w:sz="0" w:space="0" w:color="auto"/>
        <w:bottom w:val="none" w:sz="0" w:space="0" w:color="auto"/>
        <w:right w:val="none" w:sz="0" w:space="0" w:color="auto"/>
      </w:divBdr>
    </w:div>
    <w:div w:id="312028326">
      <w:bodyDiv w:val="1"/>
      <w:marLeft w:val="0"/>
      <w:marRight w:val="0"/>
      <w:marTop w:val="0"/>
      <w:marBottom w:val="0"/>
      <w:divBdr>
        <w:top w:val="none" w:sz="0" w:space="0" w:color="auto"/>
        <w:left w:val="none" w:sz="0" w:space="0" w:color="auto"/>
        <w:bottom w:val="none" w:sz="0" w:space="0" w:color="auto"/>
        <w:right w:val="none" w:sz="0" w:space="0" w:color="auto"/>
      </w:divBdr>
    </w:div>
    <w:div w:id="313265965">
      <w:bodyDiv w:val="1"/>
      <w:marLeft w:val="0"/>
      <w:marRight w:val="0"/>
      <w:marTop w:val="0"/>
      <w:marBottom w:val="0"/>
      <w:divBdr>
        <w:top w:val="none" w:sz="0" w:space="0" w:color="auto"/>
        <w:left w:val="none" w:sz="0" w:space="0" w:color="auto"/>
        <w:bottom w:val="none" w:sz="0" w:space="0" w:color="auto"/>
        <w:right w:val="none" w:sz="0" w:space="0" w:color="auto"/>
      </w:divBdr>
    </w:div>
    <w:div w:id="313532209">
      <w:bodyDiv w:val="1"/>
      <w:marLeft w:val="0"/>
      <w:marRight w:val="0"/>
      <w:marTop w:val="0"/>
      <w:marBottom w:val="0"/>
      <w:divBdr>
        <w:top w:val="none" w:sz="0" w:space="0" w:color="auto"/>
        <w:left w:val="none" w:sz="0" w:space="0" w:color="auto"/>
        <w:bottom w:val="none" w:sz="0" w:space="0" w:color="auto"/>
        <w:right w:val="none" w:sz="0" w:space="0" w:color="auto"/>
      </w:divBdr>
    </w:div>
    <w:div w:id="315456012">
      <w:bodyDiv w:val="1"/>
      <w:marLeft w:val="0"/>
      <w:marRight w:val="0"/>
      <w:marTop w:val="0"/>
      <w:marBottom w:val="0"/>
      <w:divBdr>
        <w:top w:val="none" w:sz="0" w:space="0" w:color="auto"/>
        <w:left w:val="none" w:sz="0" w:space="0" w:color="auto"/>
        <w:bottom w:val="none" w:sz="0" w:space="0" w:color="auto"/>
        <w:right w:val="none" w:sz="0" w:space="0" w:color="auto"/>
      </w:divBdr>
    </w:div>
    <w:div w:id="316148792">
      <w:bodyDiv w:val="1"/>
      <w:marLeft w:val="0"/>
      <w:marRight w:val="0"/>
      <w:marTop w:val="0"/>
      <w:marBottom w:val="0"/>
      <w:divBdr>
        <w:top w:val="none" w:sz="0" w:space="0" w:color="auto"/>
        <w:left w:val="none" w:sz="0" w:space="0" w:color="auto"/>
        <w:bottom w:val="none" w:sz="0" w:space="0" w:color="auto"/>
        <w:right w:val="none" w:sz="0" w:space="0" w:color="auto"/>
      </w:divBdr>
    </w:div>
    <w:div w:id="319121516">
      <w:bodyDiv w:val="1"/>
      <w:marLeft w:val="0"/>
      <w:marRight w:val="0"/>
      <w:marTop w:val="0"/>
      <w:marBottom w:val="0"/>
      <w:divBdr>
        <w:top w:val="none" w:sz="0" w:space="0" w:color="auto"/>
        <w:left w:val="none" w:sz="0" w:space="0" w:color="auto"/>
        <w:bottom w:val="none" w:sz="0" w:space="0" w:color="auto"/>
        <w:right w:val="none" w:sz="0" w:space="0" w:color="auto"/>
      </w:divBdr>
    </w:div>
    <w:div w:id="319312875">
      <w:bodyDiv w:val="1"/>
      <w:marLeft w:val="0"/>
      <w:marRight w:val="0"/>
      <w:marTop w:val="0"/>
      <w:marBottom w:val="0"/>
      <w:divBdr>
        <w:top w:val="none" w:sz="0" w:space="0" w:color="auto"/>
        <w:left w:val="none" w:sz="0" w:space="0" w:color="auto"/>
        <w:bottom w:val="none" w:sz="0" w:space="0" w:color="auto"/>
        <w:right w:val="none" w:sz="0" w:space="0" w:color="auto"/>
      </w:divBdr>
    </w:div>
    <w:div w:id="321934048">
      <w:bodyDiv w:val="1"/>
      <w:marLeft w:val="0"/>
      <w:marRight w:val="0"/>
      <w:marTop w:val="0"/>
      <w:marBottom w:val="0"/>
      <w:divBdr>
        <w:top w:val="none" w:sz="0" w:space="0" w:color="auto"/>
        <w:left w:val="none" w:sz="0" w:space="0" w:color="auto"/>
        <w:bottom w:val="none" w:sz="0" w:space="0" w:color="auto"/>
        <w:right w:val="none" w:sz="0" w:space="0" w:color="auto"/>
      </w:divBdr>
    </w:div>
    <w:div w:id="323171116">
      <w:bodyDiv w:val="1"/>
      <w:marLeft w:val="0"/>
      <w:marRight w:val="0"/>
      <w:marTop w:val="0"/>
      <w:marBottom w:val="0"/>
      <w:divBdr>
        <w:top w:val="none" w:sz="0" w:space="0" w:color="auto"/>
        <w:left w:val="none" w:sz="0" w:space="0" w:color="auto"/>
        <w:bottom w:val="none" w:sz="0" w:space="0" w:color="auto"/>
        <w:right w:val="none" w:sz="0" w:space="0" w:color="auto"/>
      </w:divBdr>
    </w:div>
    <w:div w:id="324821444">
      <w:bodyDiv w:val="1"/>
      <w:marLeft w:val="0"/>
      <w:marRight w:val="0"/>
      <w:marTop w:val="0"/>
      <w:marBottom w:val="0"/>
      <w:divBdr>
        <w:top w:val="none" w:sz="0" w:space="0" w:color="auto"/>
        <w:left w:val="none" w:sz="0" w:space="0" w:color="auto"/>
        <w:bottom w:val="none" w:sz="0" w:space="0" w:color="auto"/>
        <w:right w:val="none" w:sz="0" w:space="0" w:color="auto"/>
      </w:divBdr>
    </w:div>
    <w:div w:id="332490058">
      <w:bodyDiv w:val="1"/>
      <w:marLeft w:val="0"/>
      <w:marRight w:val="0"/>
      <w:marTop w:val="0"/>
      <w:marBottom w:val="0"/>
      <w:divBdr>
        <w:top w:val="none" w:sz="0" w:space="0" w:color="auto"/>
        <w:left w:val="none" w:sz="0" w:space="0" w:color="auto"/>
        <w:bottom w:val="none" w:sz="0" w:space="0" w:color="auto"/>
        <w:right w:val="none" w:sz="0" w:space="0" w:color="auto"/>
      </w:divBdr>
    </w:div>
    <w:div w:id="341783067">
      <w:bodyDiv w:val="1"/>
      <w:marLeft w:val="0"/>
      <w:marRight w:val="0"/>
      <w:marTop w:val="0"/>
      <w:marBottom w:val="0"/>
      <w:divBdr>
        <w:top w:val="none" w:sz="0" w:space="0" w:color="auto"/>
        <w:left w:val="none" w:sz="0" w:space="0" w:color="auto"/>
        <w:bottom w:val="none" w:sz="0" w:space="0" w:color="auto"/>
        <w:right w:val="none" w:sz="0" w:space="0" w:color="auto"/>
      </w:divBdr>
    </w:div>
    <w:div w:id="344286540">
      <w:bodyDiv w:val="1"/>
      <w:marLeft w:val="0"/>
      <w:marRight w:val="0"/>
      <w:marTop w:val="0"/>
      <w:marBottom w:val="0"/>
      <w:divBdr>
        <w:top w:val="none" w:sz="0" w:space="0" w:color="auto"/>
        <w:left w:val="none" w:sz="0" w:space="0" w:color="auto"/>
        <w:bottom w:val="none" w:sz="0" w:space="0" w:color="auto"/>
        <w:right w:val="none" w:sz="0" w:space="0" w:color="auto"/>
      </w:divBdr>
    </w:div>
    <w:div w:id="344358747">
      <w:bodyDiv w:val="1"/>
      <w:marLeft w:val="0"/>
      <w:marRight w:val="0"/>
      <w:marTop w:val="0"/>
      <w:marBottom w:val="0"/>
      <w:divBdr>
        <w:top w:val="none" w:sz="0" w:space="0" w:color="auto"/>
        <w:left w:val="none" w:sz="0" w:space="0" w:color="auto"/>
        <w:bottom w:val="none" w:sz="0" w:space="0" w:color="auto"/>
        <w:right w:val="none" w:sz="0" w:space="0" w:color="auto"/>
      </w:divBdr>
    </w:div>
    <w:div w:id="345375637">
      <w:bodyDiv w:val="1"/>
      <w:marLeft w:val="0"/>
      <w:marRight w:val="0"/>
      <w:marTop w:val="0"/>
      <w:marBottom w:val="0"/>
      <w:divBdr>
        <w:top w:val="none" w:sz="0" w:space="0" w:color="auto"/>
        <w:left w:val="none" w:sz="0" w:space="0" w:color="auto"/>
        <w:bottom w:val="none" w:sz="0" w:space="0" w:color="auto"/>
        <w:right w:val="none" w:sz="0" w:space="0" w:color="auto"/>
      </w:divBdr>
    </w:div>
    <w:div w:id="346715080">
      <w:bodyDiv w:val="1"/>
      <w:marLeft w:val="0"/>
      <w:marRight w:val="0"/>
      <w:marTop w:val="0"/>
      <w:marBottom w:val="0"/>
      <w:divBdr>
        <w:top w:val="none" w:sz="0" w:space="0" w:color="auto"/>
        <w:left w:val="none" w:sz="0" w:space="0" w:color="auto"/>
        <w:bottom w:val="none" w:sz="0" w:space="0" w:color="auto"/>
        <w:right w:val="none" w:sz="0" w:space="0" w:color="auto"/>
      </w:divBdr>
    </w:div>
    <w:div w:id="348796482">
      <w:bodyDiv w:val="1"/>
      <w:marLeft w:val="0"/>
      <w:marRight w:val="0"/>
      <w:marTop w:val="0"/>
      <w:marBottom w:val="0"/>
      <w:divBdr>
        <w:top w:val="none" w:sz="0" w:space="0" w:color="auto"/>
        <w:left w:val="none" w:sz="0" w:space="0" w:color="auto"/>
        <w:bottom w:val="none" w:sz="0" w:space="0" w:color="auto"/>
        <w:right w:val="none" w:sz="0" w:space="0" w:color="auto"/>
      </w:divBdr>
    </w:div>
    <w:div w:id="349572892">
      <w:bodyDiv w:val="1"/>
      <w:marLeft w:val="0"/>
      <w:marRight w:val="0"/>
      <w:marTop w:val="0"/>
      <w:marBottom w:val="0"/>
      <w:divBdr>
        <w:top w:val="none" w:sz="0" w:space="0" w:color="auto"/>
        <w:left w:val="none" w:sz="0" w:space="0" w:color="auto"/>
        <w:bottom w:val="none" w:sz="0" w:space="0" w:color="auto"/>
        <w:right w:val="none" w:sz="0" w:space="0" w:color="auto"/>
      </w:divBdr>
    </w:div>
    <w:div w:id="353462368">
      <w:bodyDiv w:val="1"/>
      <w:marLeft w:val="0"/>
      <w:marRight w:val="0"/>
      <w:marTop w:val="0"/>
      <w:marBottom w:val="0"/>
      <w:divBdr>
        <w:top w:val="none" w:sz="0" w:space="0" w:color="auto"/>
        <w:left w:val="none" w:sz="0" w:space="0" w:color="auto"/>
        <w:bottom w:val="none" w:sz="0" w:space="0" w:color="auto"/>
        <w:right w:val="none" w:sz="0" w:space="0" w:color="auto"/>
      </w:divBdr>
    </w:div>
    <w:div w:id="353773133">
      <w:bodyDiv w:val="1"/>
      <w:marLeft w:val="0"/>
      <w:marRight w:val="0"/>
      <w:marTop w:val="0"/>
      <w:marBottom w:val="0"/>
      <w:divBdr>
        <w:top w:val="none" w:sz="0" w:space="0" w:color="auto"/>
        <w:left w:val="none" w:sz="0" w:space="0" w:color="auto"/>
        <w:bottom w:val="none" w:sz="0" w:space="0" w:color="auto"/>
        <w:right w:val="none" w:sz="0" w:space="0" w:color="auto"/>
      </w:divBdr>
    </w:div>
    <w:div w:id="354117433">
      <w:bodyDiv w:val="1"/>
      <w:marLeft w:val="0"/>
      <w:marRight w:val="0"/>
      <w:marTop w:val="0"/>
      <w:marBottom w:val="0"/>
      <w:divBdr>
        <w:top w:val="none" w:sz="0" w:space="0" w:color="auto"/>
        <w:left w:val="none" w:sz="0" w:space="0" w:color="auto"/>
        <w:bottom w:val="none" w:sz="0" w:space="0" w:color="auto"/>
        <w:right w:val="none" w:sz="0" w:space="0" w:color="auto"/>
      </w:divBdr>
    </w:div>
    <w:div w:id="354503787">
      <w:bodyDiv w:val="1"/>
      <w:marLeft w:val="0"/>
      <w:marRight w:val="0"/>
      <w:marTop w:val="0"/>
      <w:marBottom w:val="0"/>
      <w:divBdr>
        <w:top w:val="none" w:sz="0" w:space="0" w:color="auto"/>
        <w:left w:val="none" w:sz="0" w:space="0" w:color="auto"/>
        <w:bottom w:val="none" w:sz="0" w:space="0" w:color="auto"/>
        <w:right w:val="none" w:sz="0" w:space="0" w:color="auto"/>
      </w:divBdr>
    </w:div>
    <w:div w:id="356659781">
      <w:bodyDiv w:val="1"/>
      <w:marLeft w:val="0"/>
      <w:marRight w:val="0"/>
      <w:marTop w:val="0"/>
      <w:marBottom w:val="0"/>
      <w:divBdr>
        <w:top w:val="none" w:sz="0" w:space="0" w:color="auto"/>
        <w:left w:val="none" w:sz="0" w:space="0" w:color="auto"/>
        <w:bottom w:val="none" w:sz="0" w:space="0" w:color="auto"/>
        <w:right w:val="none" w:sz="0" w:space="0" w:color="auto"/>
      </w:divBdr>
    </w:div>
    <w:div w:id="359430159">
      <w:bodyDiv w:val="1"/>
      <w:marLeft w:val="0"/>
      <w:marRight w:val="0"/>
      <w:marTop w:val="0"/>
      <w:marBottom w:val="0"/>
      <w:divBdr>
        <w:top w:val="none" w:sz="0" w:space="0" w:color="auto"/>
        <w:left w:val="none" w:sz="0" w:space="0" w:color="auto"/>
        <w:bottom w:val="none" w:sz="0" w:space="0" w:color="auto"/>
        <w:right w:val="none" w:sz="0" w:space="0" w:color="auto"/>
      </w:divBdr>
    </w:div>
    <w:div w:id="362249062">
      <w:bodyDiv w:val="1"/>
      <w:marLeft w:val="0"/>
      <w:marRight w:val="0"/>
      <w:marTop w:val="0"/>
      <w:marBottom w:val="0"/>
      <w:divBdr>
        <w:top w:val="none" w:sz="0" w:space="0" w:color="auto"/>
        <w:left w:val="none" w:sz="0" w:space="0" w:color="auto"/>
        <w:bottom w:val="none" w:sz="0" w:space="0" w:color="auto"/>
        <w:right w:val="none" w:sz="0" w:space="0" w:color="auto"/>
      </w:divBdr>
    </w:div>
    <w:div w:id="364449326">
      <w:bodyDiv w:val="1"/>
      <w:marLeft w:val="0"/>
      <w:marRight w:val="0"/>
      <w:marTop w:val="0"/>
      <w:marBottom w:val="0"/>
      <w:divBdr>
        <w:top w:val="none" w:sz="0" w:space="0" w:color="auto"/>
        <w:left w:val="none" w:sz="0" w:space="0" w:color="auto"/>
        <w:bottom w:val="none" w:sz="0" w:space="0" w:color="auto"/>
        <w:right w:val="none" w:sz="0" w:space="0" w:color="auto"/>
      </w:divBdr>
    </w:div>
    <w:div w:id="366834891">
      <w:bodyDiv w:val="1"/>
      <w:marLeft w:val="0"/>
      <w:marRight w:val="0"/>
      <w:marTop w:val="0"/>
      <w:marBottom w:val="0"/>
      <w:divBdr>
        <w:top w:val="none" w:sz="0" w:space="0" w:color="auto"/>
        <w:left w:val="none" w:sz="0" w:space="0" w:color="auto"/>
        <w:bottom w:val="none" w:sz="0" w:space="0" w:color="auto"/>
        <w:right w:val="none" w:sz="0" w:space="0" w:color="auto"/>
      </w:divBdr>
    </w:div>
    <w:div w:id="369499893">
      <w:bodyDiv w:val="1"/>
      <w:marLeft w:val="0"/>
      <w:marRight w:val="0"/>
      <w:marTop w:val="0"/>
      <w:marBottom w:val="0"/>
      <w:divBdr>
        <w:top w:val="none" w:sz="0" w:space="0" w:color="auto"/>
        <w:left w:val="none" w:sz="0" w:space="0" w:color="auto"/>
        <w:bottom w:val="none" w:sz="0" w:space="0" w:color="auto"/>
        <w:right w:val="none" w:sz="0" w:space="0" w:color="auto"/>
      </w:divBdr>
    </w:div>
    <w:div w:id="370301407">
      <w:bodyDiv w:val="1"/>
      <w:marLeft w:val="0"/>
      <w:marRight w:val="0"/>
      <w:marTop w:val="0"/>
      <w:marBottom w:val="0"/>
      <w:divBdr>
        <w:top w:val="none" w:sz="0" w:space="0" w:color="auto"/>
        <w:left w:val="none" w:sz="0" w:space="0" w:color="auto"/>
        <w:bottom w:val="none" w:sz="0" w:space="0" w:color="auto"/>
        <w:right w:val="none" w:sz="0" w:space="0" w:color="auto"/>
      </w:divBdr>
    </w:div>
    <w:div w:id="380523589">
      <w:bodyDiv w:val="1"/>
      <w:marLeft w:val="0"/>
      <w:marRight w:val="0"/>
      <w:marTop w:val="0"/>
      <w:marBottom w:val="0"/>
      <w:divBdr>
        <w:top w:val="none" w:sz="0" w:space="0" w:color="auto"/>
        <w:left w:val="none" w:sz="0" w:space="0" w:color="auto"/>
        <w:bottom w:val="none" w:sz="0" w:space="0" w:color="auto"/>
        <w:right w:val="none" w:sz="0" w:space="0" w:color="auto"/>
      </w:divBdr>
    </w:div>
    <w:div w:id="383603636">
      <w:bodyDiv w:val="1"/>
      <w:marLeft w:val="0"/>
      <w:marRight w:val="0"/>
      <w:marTop w:val="0"/>
      <w:marBottom w:val="0"/>
      <w:divBdr>
        <w:top w:val="none" w:sz="0" w:space="0" w:color="auto"/>
        <w:left w:val="none" w:sz="0" w:space="0" w:color="auto"/>
        <w:bottom w:val="none" w:sz="0" w:space="0" w:color="auto"/>
        <w:right w:val="none" w:sz="0" w:space="0" w:color="auto"/>
      </w:divBdr>
    </w:div>
    <w:div w:id="386537949">
      <w:bodyDiv w:val="1"/>
      <w:marLeft w:val="0"/>
      <w:marRight w:val="0"/>
      <w:marTop w:val="0"/>
      <w:marBottom w:val="0"/>
      <w:divBdr>
        <w:top w:val="none" w:sz="0" w:space="0" w:color="auto"/>
        <w:left w:val="none" w:sz="0" w:space="0" w:color="auto"/>
        <w:bottom w:val="none" w:sz="0" w:space="0" w:color="auto"/>
        <w:right w:val="none" w:sz="0" w:space="0" w:color="auto"/>
      </w:divBdr>
    </w:div>
    <w:div w:id="386757038">
      <w:bodyDiv w:val="1"/>
      <w:marLeft w:val="0"/>
      <w:marRight w:val="0"/>
      <w:marTop w:val="0"/>
      <w:marBottom w:val="0"/>
      <w:divBdr>
        <w:top w:val="none" w:sz="0" w:space="0" w:color="auto"/>
        <w:left w:val="none" w:sz="0" w:space="0" w:color="auto"/>
        <w:bottom w:val="none" w:sz="0" w:space="0" w:color="auto"/>
        <w:right w:val="none" w:sz="0" w:space="0" w:color="auto"/>
      </w:divBdr>
    </w:div>
    <w:div w:id="389036294">
      <w:bodyDiv w:val="1"/>
      <w:marLeft w:val="0"/>
      <w:marRight w:val="0"/>
      <w:marTop w:val="0"/>
      <w:marBottom w:val="0"/>
      <w:divBdr>
        <w:top w:val="none" w:sz="0" w:space="0" w:color="auto"/>
        <w:left w:val="none" w:sz="0" w:space="0" w:color="auto"/>
        <w:bottom w:val="none" w:sz="0" w:space="0" w:color="auto"/>
        <w:right w:val="none" w:sz="0" w:space="0" w:color="auto"/>
      </w:divBdr>
    </w:div>
    <w:div w:id="389114788">
      <w:bodyDiv w:val="1"/>
      <w:marLeft w:val="0"/>
      <w:marRight w:val="0"/>
      <w:marTop w:val="0"/>
      <w:marBottom w:val="0"/>
      <w:divBdr>
        <w:top w:val="none" w:sz="0" w:space="0" w:color="auto"/>
        <w:left w:val="none" w:sz="0" w:space="0" w:color="auto"/>
        <w:bottom w:val="none" w:sz="0" w:space="0" w:color="auto"/>
        <w:right w:val="none" w:sz="0" w:space="0" w:color="auto"/>
      </w:divBdr>
    </w:div>
    <w:div w:id="390345764">
      <w:bodyDiv w:val="1"/>
      <w:marLeft w:val="0"/>
      <w:marRight w:val="0"/>
      <w:marTop w:val="0"/>
      <w:marBottom w:val="0"/>
      <w:divBdr>
        <w:top w:val="none" w:sz="0" w:space="0" w:color="auto"/>
        <w:left w:val="none" w:sz="0" w:space="0" w:color="auto"/>
        <w:bottom w:val="none" w:sz="0" w:space="0" w:color="auto"/>
        <w:right w:val="none" w:sz="0" w:space="0" w:color="auto"/>
      </w:divBdr>
    </w:div>
    <w:div w:id="396560386">
      <w:bodyDiv w:val="1"/>
      <w:marLeft w:val="0"/>
      <w:marRight w:val="0"/>
      <w:marTop w:val="0"/>
      <w:marBottom w:val="0"/>
      <w:divBdr>
        <w:top w:val="none" w:sz="0" w:space="0" w:color="auto"/>
        <w:left w:val="none" w:sz="0" w:space="0" w:color="auto"/>
        <w:bottom w:val="none" w:sz="0" w:space="0" w:color="auto"/>
        <w:right w:val="none" w:sz="0" w:space="0" w:color="auto"/>
      </w:divBdr>
    </w:div>
    <w:div w:id="396902127">
      <w:bodyDiv w:val="1"/>
      <w:marLeft w:val="0"/>
      <w:marRight w:val="0"/>
      <w:marTop w:val="0"/>
      <w:marBottom w:val="0"/>
      <w:divBdr>
        <w:top w:val="none" w:sz="0" w:space="0" w:color="auto"/>
        <w:left w:val="none" w:sz="0" w:space="0" w:color="auto"/>
        <w:bottom w:val="none" w:sz="0" w:space="0" w:color="auto"/>
        <w:right w:val="none" w:sz="0" w:space="0" w:color="auto"/>
      </w:divBdr>
    </w:div>
    <w:div w:id="398795216">
      <w:bodyDiv w:val="1"/>
      <w:marLeft w:val="0"/>
      <w:marRight w:val="0"/>
      <w:marTop w:val="0"/>
      <w:marBottom w:val="0"/>
      <w:divBdr>
        <w:top w:val="none" w:sz="0" w:space="0" w:color="auto"/>
        <w:left w:val="none" w:sz="0" w:space="0" w:color="auto"/>
        <w:bottom w:val="none" w:sz="0" w:space="0" w:color="auto"/>
        <w:right w:val="none" w:sz="0" w:space="0" w:color="auto"/>
      </w:divBdr>
    </w:div>
    <w:div w:id="403572457">
      <w:bodyDiv w:val="1"/>
      <w:marLeft w:val="0"/>
      <w:marRight w:val="0"/>
      <w:marTop w:val="0"/>
      <w:marBottom w:val="0"/>
      <w:divBdr>
        <w:top w:val="none" w:sz="0" w:space="0" w:color="auto"/>
        <w:left w:val="none" w:sz="0" w:space="0" w:color="auto"/>
        <w:bottom w:val="none" w:sz="0" w:space="0" w:color="auto"/>
        <w:right w:val="none" w:sz="0" w:space="0" w:color="auto"/>
      </w:divBdr>
    </w:div>
    <w:div w:id="403989755">
      <w:bodyDiv w:val="1"/>
      <w:marLeft w:val="0"/>
      <w:marRight w:val="0"/>
      <w:marTop w:val="0"/>
      <w:marBottom w:val="0"/>
      <w:divBdr>
        <w:top w:val="none" w:sz="0" w:space="0" w:color="auto"/>
        <w:left w:val="none" w:sz="0" w:space="0" w:color="auto"/>
        <w:bottom w:val="none" w:sz="0" w:space="0" w:color="auto"/>
        <w:right w:val="none" w:sz="0" w:space="0" w:color="auto"/>
      </w:divBdr>
    </w:div>
    <w:div w:id="404307456">
      <w:bodyDiv w:val="1"/>
      <w:marLeft w:val="0"/>
      <w:marRight w:val="0"/>
      <w:marTop w:val="0"/>
      <w:marBottom w:val="0"/>
      <w:divBdr>
        <w:top w:val="none" w:sz="0" w:space="0" w:color="auto"/>
        <w:left w:val="none" w:sz="0" w:space="0" w:color="auto"/>
        <w:bottom w:val="none" w:sz="0" w:space="0" w:color="auto"/>
        <w:right w:val="none" w:sz="0" w:space="0" w:color="auto"/>
      </w:divBdr>
    </w:div>
    <w:div w:id="404374490">
      <w:bodyDiv w:val="1"/>
      <w:marLeft w:val="0"/>
      <w:marRight w:val="0"/>
      <w:marTop w:val="0"/>
      <w:marBottom w:val="0"/>
      <w:divBdr>
        <w:top w:val="none" w:sz="0" w:space="0" w:color="auto"/>
        <w:left w:val="none" w:sz="0" w:space="0" w:color="auto"/>
        <w:bottom w:val="none" w:sz="0" w:space="0" w:color="auto"/>
        <w:right w:val="none" w:sz="0" w:space="0" w:color="auto"/>
      </w:divBdr>
    </w:div>
    <w:div w:id="405036112">
      <w:bodyDiv w:val="1"/>
      <w:marLeft w:val="0"/>
      <w:marRight w:val="0"/>
      <w:marTop w:val="0"/>
      <w:marBottom w:val="0"/>
      <w:divBdr>
        <w:top w:val="none" w:sz="0" w:space="0" w:color="auto"/>
        <w:left w:val="none" w:sz="0" w:space="0" w:color="auto"/>
        <w:bottom w:val="none" w:sz="0" w:space="0" w:color="auto"/>
        <w:right w:val="none" w:sz="0" w:space="0" w:color="auto"/>
      </w:divBdr>
    </w:div>
    <w:div w:id="407727066">
      <w:bodyDiv w:val="1"/>
      <w:marLeft w:val="0"/>
      <w:marRight w:val="0"/>
      <w:marTop w:val="0"/>
      <w:marBottom w:val="0"/>
      <w:divBdr>
        <w:top w:val="none" w:sz="0" w:space="0" w:color="auto"/>
        <w:left w:val="none" w:sz="0" w:space="0" w:color="auto"/>
        <w:bottom w:val="none" w:sz="0" w:space="0" w:color="auto"/>
        <w:right w:val="none" w:sz="0" w:space="0" w:color="auto"/>
      </w:divBdr>
    </w:div>
    <w:div w:id="407967791">
      <w:bodyDiv w:val="1"/>
      <w:marLeft w:val="0"/>
      <w:marRight w:val="0"/>
      <w:marTop w:val="0"/>
      <w:marBottom w:val="0"/>
      <w:divBdr>
        <w:top w:val="none" w:sz="0" w:space="0" w:color="auto"/>
        <w:left w:val="none" w:sz="0" w:space="0" w:color="auto"/>
        <w:bottom w:val="none" w:sz="0" w:space="0" w:color="auto"/>
        <w:right w:val="none" w:sz="0" w:space="0" w:color="auto"/>
      </w:divBdr>
    </w:div>
    <w:div w:id="409236971">
      <w:bodyDiv w:val="1"/>
      <w:marLeft w:val="0"/>
      <w:marRight w:val="0"/>
      <w:marTop w:val="0"/>
      <w:marBottom w:val="0"/>
      <w:divBdr>
        <w:top w:val="none" w:sz="0" w:space="0" w:color="auto"/>
        <w:left w:val="none" w:sz="0" w:space="0" w:color="auto"/>
        <w:bottom w:val="none" w:sz="0" w:space="0" w:color="auto"/>
        <w:right w:val="none" w:sz="0" w:space="0" w:color="auto"/>
      </w:divBdr>
    </w:div>
    <w:div w:id="410275681">
      <w:bodyDiv w:val="1"/>
      <w:marLeft w:val="0"/>
      <w:marRight w:val="0"/>
      <w:marTop w:val="0"/>
      <w:marBottom w:val="0"/>
      <w:divBdr>
        <w:top w:val="none" w:sz="0" w:space="0" w:color="auto"/>
        <w:left w:val="none" w:sz="0" w:space="0" w:color="auto"/>
        <w:bottom w:val="none" w:sz="0" w:space="0" w:color="auto"/>
        <w:right w:val="none" w:sz="0" w:space="0" w:color="auto"/>
      </w:divBdr>
    </w:div>
    <w:div w:id="412044089">
      <w:bodyDiv w:val="1"/>
      <w:marLeft w:val="0"/>
      <w:marRight w:val="0"/>
      <w:marTop w:val="0"/>
      <w:marBottom w:val="0"/>
      <w:divBdr>
        <w:top w:val="none" w:sz="0" w:space="0" w:color="auto"/>
        <w:left w:val="none" w:sz="0" w:space="0" w:color="auto"/>
        <w:bottom w:val="none" w:sz="0" w:space="0" w:color="auto"/>
        <w:right w:val="none" w:sz="0" w:space="0" w:color="auto"/>
      </w:divBdr>
    </w:div>
    <w:div w:id="412165336">
      <w:bodyDiv w:val="1"/>
      <w:marLeft w:val="0"/>
      <w:marRight w:val="0"/>
      <w:marTop w:val="0"/>
      <w:marBottom w:val="0"/>
      <w:divBdr>
        <w:top w:val="none" w:sz="0" w:space="0" w:color="auto"/>
        <w:left w:val="none" w:sz="0" w:space="0" w:color="auto"/>
        <w:bottom w:val="none" w:sz="0" w:space="0" w:color="auto"/>
        <w:right w:val="none" w:sz="0" w:space="0" w:color="auto"/>
      </w:divBdr>
    </w:div>
    <w:div w:id="418140894">
      <w:bodyDiv w:val="1"/>
      <w:marLeft w:val="0"/>
      <w:marRight w:val="0"/>
      <w:marTop w:val="0"/>
      <w:marBottom w:val="0"/>
      <w:divBdr>
        <w:top w:val="none" w:sz="0" w:space="0" w:color="auto"/>
        <w:left w:val="none" w:sz="0" w:space="0" w:color="auto"/>
        <w:bottom w:val="none" w:sz="0" w:space="0" w:color="auto"/>
        <w:right w:val="none" w:sz="0" w:space="0" w:color="auto"/>
      </w:divBdr>
    </w:div>
    <w:div w:id="418411486">
      <w:bodyDiv w:val="1"/>
      <w:marLeft w:val="0"/>
      <w:marRight w:val="0"/>
      <w:marTop w:val="0"/>
      <w:marBottom w:val="0"/>
      <w:divBdr>
        <w:top w:val="none" w:sz="0" w:space="0" w:color="auto"/>
        <w:left w:val="none" w:sz="0" w:space="0" w:color="auto"/>
        <w:bottom w:val="none" w:sz="0" w:space="0" w:color="auto"/>
        <w:right w:val="none" w:sz="0" w:space="0" w:color="auto"/>
      </w:divBdr>
    </w:div>
    <w:div w:id="420296050">
      <w:bodyDiv w:val="1"/>
      <w:marLeft w:val="0"/>
      <w:marRight w:val="0"/>
      <w:marTop w:val="0"/>
      <w:marBottom w:val="0"/>
      <w:divBdr>
        <w:top w:val="none" w:sz="0" w:space="0" w:color="auto"/>
        <w:left w:val="none" w:sz="0" w:space="0" w:color="auto"/>
        <w:bottom w:val="none" w:sz="0" w:space="0" w:color="auto"/>
        <w:right w:val="none" w:sz="0" w:space="0" w:color="auto"/>
      </w:divBdr>
    </w:div>
    <w:div w:id="424306161">
      <w:bodyDiv w:val="1"/>
      <w:marLeft w:val="0"/>
      <w:marRight w:val="0"/>
      <w:marTop w:val="0"/>
      <w:marBottom w:val="0"/>
      <w:divBdr>
        <w:top w:val="none" w:sz="0" w:space="0" w:color="auto"/>
        <w:left w:val="none" w:sz="0" w:space="0" w:color="auto"/>
        <w:bottom w:val="none" w:sz="0" w:space="0" w:color="auto"/>
        <w:right w:val="none" w:sz="0" w:space="0" w:color="auto"/>
      </w:divBdr>
    </w:div>
    <w:div w:id="429735634">
      <w:bodyDiv w:val="1"/>
      <w:marLeft w:val="0"/>
      <w:marRight w:val="0"/>
      <w:marTop w:val="0"/>
      <w:marBottom w:val="0"/>
      <w:divBdr>
        <w:top w:val="none" w:sz="0" w:space="0" w:color="auto"/>
        <w:left w:val="none" w:sz="0" w:space="0" w:color="auto"/>
        <w:bottom w:val="none" w:sz="0" w:space="0" w:color="auto"/>
        <w:right w:val="none" w:sz="0" w:space="0" w:color="auto"/>
      </w:divBdr>
    </w:div>
    <w:div w:id="439573046">
      <w:bodyDiv w:val="1"/>
      <w:marLeft w:val="0"/>
      <w:marRight w:val="0"/>
      <w:marTop w:val="0"/>
      <w:marBottom w:val="0"/>
      <w:divBdr>
        <w:top w:val="none" w:sz="0" w:space="0" w:color="auto"/>
        <w:left w:val="none" w:sz="0" w:space="0" w:color="auto"/>
        <w:bottom w:val="none" w:sz="0" w:space="0" w:color="auto"/>
        <w:right w:val="none" w:sz="0" w:space="0" w:color="auto"/>
      </w:divBdr>
    </w:div>
    <w:div w:id="440147059">
      <w:bodyDiv w:val="1"/>
      <w:marLeft w:val="0"/>
      <w:marRight w:val="0"/>
      <w:marTop w:val="0"/>
      <w:marBottom w:val="0"/>
      <w:divBdr>
        <w:top w:val="none" w:sz="0" w:space="0" w:color="auto"/>
        <w:left w:val="none" w:sz="0" w:space="0" w:color="auto"/>
        <w:bottom w:val="none" w:sz="0" w:space="0" w:color="auto"/>
        <w:right w:val="none" w:sz="0" w:space="0" w:color="auto"/>
      </w:divBdr>
    </w:div>
    <w:div w:id="444233165">
      <w:bodyDiv w:val="1"/>
      <w:marLeft w:val="0"/>
      <w:marRight w:val="0"/>
      <w:marTop w:val="0"/>
      <w:marBottom w:val="0"/>
      <w:divBdr>
        <w:top w:val="none" w:sz="0" w:space="0" w:color="auto"/>
        <w:left w:val="none" w:sz="0" w:space="0" w:color="auto"/>
        <w:bottom w:val="none" w:sz="0" w:space="0" w:color="auto"/>
        <w:right w:val="none" w:sz="0" w:space="0" w:color="auto"/>
      </w:divBdr>
    </w:div>
    <w:div w:id="451753204">
      <w:bodyDiv w:val="1"/>
      <w:marLeft w:val="0"/>
      <w:marRight w:val="0"/>
      <w:marTop w:val="0"/>
      <w:marBottom w:val="0"/>
      <w:divBdr>
        <w:top w:val="none" w:sz="0" w:space="0" w:color="auto"/>
        <w:left w:val="none" w:sz="0" w:space="0" w:color="auto"/>
        <w:bottom w:val="none" w:sz="0" w:space="0" w:color="auto"/>
        <w:right w:val="none" w:sz="0" w:space="0" w:color="auto"/>
      </w:divBdr>
    </w:div>
    <w:div w:id="452595563">
      <w:bodyDiv w:val="1"/>
      <w:marLeft w:val="0"/>
      <w:marRight w:val="0"/>
      <w:marTop w:val="0"/>
      <w:marBottom w:val="0"/>
      <w:divBdr>
        <w:top w:val="none" w:sz="0" w:space="0" w:color="auto"/>
        <w:left w:val="none" w:sz="0" w:space="0" w:color="auto"/>
        <w:bottom w:val="none" w:sz="0" w:space="0" w:color="auto"/>
        <w:right w:val="none" w:sz="0" w:space="0" w:color="auto"/>
      </w:divBdr>
    </w:div>
    <w:div w:id="452792475">
      <w:bodyDiv w:val="1"/>
      <w:marLeft w:val="0"/>
      <w:marRight w:val="0"/>
      <w:marTop w:val="0"/>
      <w:marBottom w:val="0"/>
      <w:divBdr>
        <w:top w:val="none" w:sz="0" w:space="0" w:color="auto"/>
        <w:left w:val="none" w:sz="0" w:space="0" w:color="auto"/>
        <w:bottom w:val="none" w:sz="0" w:space="0" w:color="auto"/>
        <w:right w:val="none" w:sz="0" w:space="0" w:color="auto"/>
      </w:divBdr>
    </w:div>
    <w:div w:id="453445621">
      <w:bodyDiv w:val="1"/>
      <w:marLeft w:val="0"/>
      <w:marRight w:val="0"/>
      <w:marTop w:val="0"/>
      <w:marBottom w:val="0"/>
      <w:divBdr>
        <w:top w:val="none" w:sz="0" w:space="0" w:color="auto"/>
        <w:left w:val="none" w:sz="0" w:space="0" w:color="auto"/>
        <w:bottom w:val="none" w:sz="0" w:space="0" w:color="auto"/>
        <w:right w:val="none" w:sz="0" w:space="0" w:color="auto"/>
      </w:divBdr>
    </w:div>
    <w:div w:id="454914275">
      <w:bodyDiv w:val="1"/>
      <w:marLeft w:val="0"/>
      <w:marRight w:val="0"/>
      <w:marTop w:val="0"/>
      <w:marBottom w:val="0"/>
      <w:divBdr>
        <w:top w:val="none" w:sz="0" w:space="0" w:color="auto"/>
        <w:left w:val="none" w:sz="0" w:space="0" w:color="auto"/>
        <w:bottom w:val="none" w:sz="0" w:space="0" w:color="auto"/>
        <w:right w:val="none" w:sz="0" w:space="0" w:color="auto"/>
      </w:divBdr>
    </w:div>
    <w:div w:id="458188590">
      <w:bodyDiv w:val="1"/>
      <w:marLeft w:val="0"/>
      <w:marRight w:val="0"/>
      <w:marTop w:val="0"/>
      <w:marBottom w:val="0"/>
      <w:divBdr>
        <w:top w:val="none" w:sz="0" w:space="0" w:color="auto"/>
        <w:left w:val="none" w:sz="0" w:space="0" w:color="auto"/>
        <w:bottom w:val="none" w:sz="0" w:space="0" w:color="auto"/>
        <w:right w:val="none" w:sz="0" w:space="0" w:color="auto"/>
      </w:divBdr>
    </w:div>
    <w:div w:id="458377514">
      <w:bodyDiv w:val="1"/>
      <w:marLeft w:val="0"/>
      <w:marRight w:val="0"/>
      <w:marTop w:val="0"/>
      <w:marBottom w:val="0"/>
      <w:divBdr>
        <w:top w:val="none" w:sz="0" w:space="0" w:color="auto"/>
        <w:left w:val="none" w:sz="0" w:space="0" w:color="auto"/>
        <w:bottom w:val="none" w:sz="0" w:space="0" w:color="auto"/>
        <w:right w:val="none" w:sz="0" w:space="0" w:color="auto"/>
      </w:divBdr>
    </w:div>
    <w:div w:id="461701373">
      <w:bodyDiv w:val="1"/>
      <w:marLeft w:val="0"/>
      <w:marRight w:val="0"/>
      <w:marTop w:val="0"/>
      <w:marBottom w:val="0"/>
      <w:divBdr>
        <w:top w:val="none" w:sz="0" w:space="0" w:color="auto"/>
        <w:left w:val="none" w:sz="0" w:space="0" w:color="auto"/>
        <w:bottom w:val="none" w:sz="0" w:space="0" w:color="auto"/>
        <w:right w:val="none" w:sz="0" w:space="0" w:color="auto"/>
      </w:divBdr>
    </w:div>
    <w:div w:id="463698499">
      <w:bodyDiv w:val="1"/>
      <w:marLeft w:val="0"/>
      <w:marRight w:val="0"/>
      <w:marTop w:val="0"/>
      <w:marBottom w:val="0"/>
      <w:divBdr>
        <w:top w:val="none" w:sz="0" w:space="0" w:color="auto"/>
        <w:left w:val="none" w:sz="0" w:space="0" w:color="auto"/>
        <w:bottom w:val="none" w:sz="0" w:space="0" w:color="auto"/>
        <w:right w:val="none" w:sz="0" w:space="0" w:color="auto"/>
      </w:divBdr>
    </w:div>
    <w:div w:id="464010758">
      <w:bodyDiv w:val="1"/>
      <w:marLeft w:val="0"/>
      <w:marRight w:val="0"/>
      <w:marTop w:val="0"/>
      <w:marBottom w:val="0"/>
      <w:divBdr>
        <w:top w:val="none" w:sz="0" w:space="0" w:color="auto"/>
        <w:left w:val="none" w:sz="0" w:space="0" w:color="auto"/>
        <w:bottom w:val="none" w:sz="0" w:space="0" w:color="auto"/>
        <w:right w:val="none" w:sz="0" w:space="0" w:color="auto"/>
      </w:divBdr>
    </w:div>
    <w:div w:id="466821324">
      <w:bodyDiv w:val="1"/>
      <w:marLeft w:val="0"/>
      <w:marRight w:val="0"/>
      <w:marTop w:val="0"/>
      <w:marBottom w:val="0"/>
      <w:divBdr>
        <w:top w:val="none" w:sz="0" w:space="0" w:color="auto"/>
        <w:left w:val="none" w:sz="0" w:space="0" w:color="auto"/>
        <w:bottom w:val="none" w:sz="0" w:space="0" w:color="auto"/>
        <w:right w:val="none" w:sz="0" w:space="0" w:color="auto"/>
      </w:divBdr>
    </w:div>
    <w:div w:id="467090921">
      <w:bodyDiv w:val="1"/>
      <w:marLeft w:val="0"/>
      <w:marRight w:val="0"/>
      <w:marTop w:val="0"/>
      <w:marBottom w:val="0"/>
      <w:divBdr>
        <w:top w:val="none" w:sz="0" w:space="0" w:color="auto"/>
        <w:left w:val="none" w:sz="0" w:space="0" w:color="auto"/>
        <w:bottom w:val="none" w:sz="0" w:space="0" w:color="auto"/>
        <w:right w:val="none" w:sz="0" w:space="0" w:color="auto"/>
      </w:divBdr>
    </w:div>
    <w:div w:id="469790891">
      <w:bodyDiv w:val="1"/>
      <w:marLeft w:val="0"/>
      <w:marRight w:val="0"/>
      <w:marTop w:val="0"/>
      <w:marBottom w:val="0"/>
      <w:divBdr>
        <w:top w:val="none" w:sz="0" w:space="0" w:color="auto"/>
        <w:left w:val="none" w:sz="0" w:space="0" w:color="auto"/>
        <w:bottom w:val="none" w:sz="0" w:space="0" w:color="auto"/>
        <w:right w:val="none" w:sz="0" w:space="0" w:color="auto"/>
      </w:divBdr>
    </w:div>
    <w:div w:id="471093373">
      <w:bodyDiv w:val="1"/>
      <w:marLeft w:val="0"/>
      <w:marRight w:val="0"/>
      <w:marTop w:val="0"/>
      <w:marBottom w:val="0"/>
      <w:divBdr>
        <w:top w:val="none" w:sz="0" w:space="0" w:color="auto"/>
        <w:left w:val="none" w:sz="0" w:space="0" w:color="auto"/>
        <w:bottom w:val="none" w:sz="0" w:space="0" w:color="auto"/>
        <w:right w:val="none" w:sz="0" w:space="0" w:color="auto"/>
      </w:divBdr>
    </w:div>
    <w:div w:id="473958785">
      <w:bodyDiv w:val="1"/>
      <w:marLeft w:val="0"/>
      <w:marRight w:val="0"/>
      <w:marTop w:val="0"/>
      <w:marBottom w:val="0"/>
      <w:divBdr>
        <w:top w:val="none" w:sz="0" w:space="0" w:color="auto"/>
        <w:left w:val="none" w:sz="0" w:space="0" w:color="auto"/>
        <w:bottom w:val="none" w:sz="0" w:space="0" w:color="auto"/>
        <w:right w:val="none" w:sz="0" w:space="0" w:color="auto"/>
      </w:divBdr>
    </w:div>
    <w:div w:id="474680525">
      <w:bodyDiv w:val="1"/>
      <w:marLeft w:val="0"/>
      <w:marRight w:val="0"/>
      <w:marTop w:val="0"/>
      <w:marBottom w:val="0"/>
      <w:divBdr>
        <w:top w:val="none" w:sz="0" w:space="0" w:color="auto"/>
        <w:left w:val="none" w:sz="0" w:space="0" w:color="auto"/>
        <w:bottom w:val="none" w:sz="0" w:space="0" w:color="auto"/>
        <w:right w:val="none" w:sz="0" w:space="0" w:color="auto"/>
      </w:divBdr>
    </w:div>
    <w:div w:id="476872572">
      <w:bodyDiv w:val="1"/>
      <w:marLeft w:val="0"/>
      <w:marRight w:val="0"/>
      <w:marTop w:val="0"/>
      <w:marBottom w:val="0"/>
      <w:divBdr>
        <w:top w:val="none" w:sz="0" w:space="0" w:color="auto"/>
        <w:left w:val="none" w:sz="0" w:space="0" w:color="auto"/>
        <w:bottom w:val="none" w:sz="0" w:space="0" w:color="auto"/>
        <w:right w:val="none" w:sz="0" w:space="0" w:color="auto"/>
      </w:divBdr>
    </w:div>
    <w:div w:id="478159523">
      <w:bodyDiv w:val="1"/>
      <w:marLeft w:val="0"/>
      <w:marRight w:val="0"/>
      <w:marTop w:val="0"/>
      <w:marBottom w:val="0"/>
      <w:divBdr>
        <w:top w:val="none" w:sz="0" w:space="0" w:color="auto"/>
        <w:left w:val="none" w:sz="0" w:space="0" w:color="auto"/>
        <w:bottom w:val="none" w:sz="0" w:space="0" w:color="auto"/>
        <w:right w:val="none" w:sz="0" w:space="0" w:color="auto"/>
      </w:divBdr>
    </w:div>
    <w:div w:id="480999470">
      <w:bodyDiv w:val="1"/>
      <w:marLeft w:val="0"/>
      <w:marRight w:val="0"/>
      <w:marTop w:val="0"/>
      <w:marBottom w:val="0"/>
      <w:divBdr>
        <w:top w:val="none" w:sz="0" w:space="0" w:color="auto"/>
        <w:left w:val="none" w:sz="0" w:space="0" w:color="auto"/>
        <w:bottom w:val="none" w:sz="0" w:space="0" w:color="auto"/>
        <w:right w:val="none" w:sz="0" w:space="0" w:color="auto"/>
      </w:divBdr>
    </w:div>
    <w:div w:id="482039552">
      <w:bodyDiv w:val="1"/>
      <w:marLeft w:val="0"/>
      <w:marRight w:val="0"/>
      <w:marTop w:val="0"/>
      <w:marBottom w:val="0"/>
      <w:divBdr>
        <w:top w:val="none" w:sz="0" w:space="0" w:color="auto"/>
        <w:left w:val="none" w:sz="0" w:space="0" w:color="auto"/>
        <w:bottom w:val="none" w:sz="0" w:space="0" w:color="auto"/>
        <w:right w:val="none" w:sz="0" w:space="0" w:color="auto"/>
      </w:divBdr>
    </w:div>
    <w:div w:id="483622491">
      <w:bodyDiv w:val="1"/>
      <w:marLeft w:val="0"/>
      <w:marRight w:val="0"/>
      <w:marTop w:val="0"/>
      <w:marBottom w:val="0"/>
      <w:divBdr>
        <w:top w:val="none" w:sz="0" w:space="0" w:color="auto"/>
        <w:left w:val="none" w:sz="0" w:space="0" w:color="auto"/>
        <w:bottom w:val="none" w:sz="0" w:space="0" w:color="auto"/>
        <w:right w:val="none" w:sz="0" w:space="0" w:color="auto"/>
      </w:divBdr>
    </w:div>
    <w:div w:id="486671914">
      <w:bodyDiv w:val="1"/>
      <w:marLeft w:val="0"/>
      <w:marRight w:val="0"/>
      <w:marTop w:val="0"/>
      <w:marBottom w:val="0"/>
      <w:divBdr>
        <w:top w:val="none" w:sz="0" w:space="0" w:color="auto"/>
        <w:left w:val="none" w:sz="0" w:space="0" w:color="auto"/>
        <w:bottom w:val="none" w:sz="0" w:space="0" w:color="auto"/>
        <w:right w:val="none" w:sz="0" w:space="0" w:color="auto"/>
      </w:divBdr>
    </w:div>
    <w:div w:id="487212438">
      <w:bodyDiv w:val="1"/>
      <w:marLeft w:val="0"/>
      <w:marRight w:val="0"/>
      <w:marTop w:val="0"/>
      <w:marBottom w:val="0"/>
      <w:divBdr>
        <w:top w:val="none" w:sz="0" w:space="0" w:color="auto"/>
        <w:left w:val="none" w:sz="0" w:space="0" w:color="auto"/>
        <w:bottom w:val="none" w:sz="0" w:space="0" w:color="auto"/>
        <w:right w:val="none" w:sz="0" w:space="0" w:color="auto"/>
      </w:divBdr>
    </w:div>
    <w:div w:id="487554869">
      <w:bodyDiv w:val="1"/>
      <w:marLeft w:val="0"/>
      <w:marRight w:val="0"/>
      <w:marTop w:val="0"/>
      <w:marBottom w:val="0"/>
      <w:divBdr>
        <w:top w:val="none" w:sz="0" w:space="0" w:color="auto"/>
        <w:left w:val="none" w:sz="0" w:space="0" w:color="auto"/>
        <w:bottom w:val="none" w:sz="0" w:space="0" w:color="auto"/>
        <w:right w:val="none" w:sz="0" w:space="0" w:color="auto"/>
      </w:divBdr>
    </w:div>
    <w:div w:id="491920066">
      <w:bodyDiv w:val="1"/>
      <w:marLeft w:val="0"/>
      <w:marRight w:val="0"/>
      <w:marTop w:val="0"/>
      <w:marBottom w:val="0"/>
      <w:divBdr>
        <w:top w:val="none" w:sz="0" w:space="0" w:color="auto"/>
        <w:left w:val="none" w:sz="0" w:space="0" w:color="auto"/>
        <w:bottom w:val="none" w:sz="0" w:space="0" w:color="auto"/>
        <w:right w:val="none" w:sz="0" w:space="0" w:color="auto"/>
      </w:divBdr>
    </w:div>
    <w:div w:id="494762786">
      <w:bodyDiv w:val="1"/>
      <w:marLeft w:val="0"/>
      <w:marRight w:val="0"/>
      <w:marTop w:val="0"/>
      <w:marBottom w:val="0"/>
      <w:divBdr>
        <w:top w:val="none" w:sz="0" w:space="0" w:color="auto"/>
        <w:left w:val="none" w:sz="0" w:space="0" w:color="auto"/>
        <w:bottom w:val="none" w:sz="0" w:space="0" w:color="auto"/>
        <w:right w:val="none" w:sz="0" w:space="0" w:color="auto"/>
      </w:divBdr>
    </w:div>
    <w:div w:id="498540890">
      <w:bodyDiv w:val="1"/>
      <w:marLeft w:val="0"/>
      <w:marRight w:val="0"/>
      <w:marTop w:val="0"/>
      <w:marBottom w:val="0"/>
      <w:divBdr>
        <w:top w:val="none" w:sz="0" w:space="0" w:color="auto"/>
        <w:left w:val="none" w:sz="0" w:space="0" w:color="auto"/>
        <w:bottom w:val="none" w:sz="0" w:space="0" w:color="auto"/>
        <w:right w:val="none" w:sz="0" w:space="0" w:color="auto"/>
      </w:divBdr>
    </w:div>
    <w:div w:id="499658364">
      <w:bodyDiv w:val="1"/>
      <w:marLeft w:val="0"/>
      <w:marRight w:val="0"/>
      <w:marTop w:val="0"/>
      <w:marBottom w:val="0"/>
      <w:divBdr>
        <w:top w:val="none" w:sz="0" w:space="0" w:color="auto"/>
        <w:left w:val="none" w:sz="0" w:space="0" w:color="auto"/>
        <w:bottom w:val="none" w:sz="0" w:space="0" w:color="auto"/>
        <w:right w:val="none" w:sz="0" w:space="0" w:color="auto"/>
      </w:divBdr>
    </w:div>
    <w:div w:id="501285812">
      <w:bodyDiv w:val="1"/>
      <w:marLeft w:val="0"/>
      <w:marRight w:val="0"/>
      <w:marTop w:val="0"/>
      <w:marBottom w:val="0"/>
      <w:divBdr>
        <w:top w:val="none" w:sz="0" w:space="0" w:color="auto"/>
        <w:left w:val="none" w:sz="0" w:space="0" w:color="auto"/>
        <w:bottom w:val="none" w:sz="0" w:space="0" w:color="auto"/>
        <w:right w:val="none" w:sz="0" w:space="0" w:color="auto"/>
      </w:divBdr>
    </w:div>
    <w:div w:id="511383761">
      <w:bodyDiv w:val="1"/>
      <w:marLeft w:val="0"/>
      <w:marRight w:val="0"/>
      <w:marTop w:val="0"/>
      <w:marBottom w:val="0"/>
      <w:divBdr>
        <w:top w:val="none" w:sz="0" w:space="0" w:color="auto"/>
        <w:left w:val="none" w:sz="0" w:space="0" w:color="auto"/>
        <w:bottom w:val="none" w:sz="0" w:space="0" w:color="auto"/>
        <w:right w:val="none" w:sz="0" w:space="0" w:color="auto"/>
      </w:divBdr>
    </w:div>
    <w:div w:id="512496003">
      <w:bodyDiv w:val="1"/>
      <w:marLeft w:val="0"/>
      <w:marRight w:val="0"/>
      <w:marTop w:val="0"/>
      <w:marBottom w:val="0"/>
      <w:divBdr>
        <w:top w:val="none" w:sz="0" w:space="0" w:color="auto"/>
        <w:left w:val="none" w:sz="0" w:space="0" w:color="auto"/>
        <w:bottom w:val="none" w:sz="0" w:space="0" w:color="auto"/>
        <w:right w:val="none" w:sz="0" w:space="0" w:color="auto"/>
      </w:divBdr>
    </w:div>
    <w:div w:id="514927274">
      <w:bodyDiv w:val="1"/>
      <w:marLeft w:val="0"/>
      <w:marRight w:val="0"/>
      <w:marTop w:val="0"/>
      <w:marBottom w:val="0"/>
      <w:divBdr>
        <w:top w:val="none" w:sz="0" w:space="0" w:color="auto"/>
        <w:left w:val="none" w:sz="0" w:space="0" w:color="auto"/>
        <w:bottom w:val="none" w:sz="0" w:space="0" w:color="auto"/>
        <w:right w:val="none" w:sz="0" w:space="0" w:color="auto"/>
      </w:divBdr>
    </w:div>
    <w:div w:id="515315531">
      <w:bodyDiv w:val="1"/>
      <w:marLeft w:val="0"/>
      <w:marRight w:val="0"/>
      <w:marTop w:val="0"/>
      <w:marBottom w:val="0"/>
      <w:divBdr>
        <w:top w:val="none" w:sz="0" w:space="0" w:color="auto"/>
        <w:left w:val="none" w:sz="0" w:space="0" w:color="auto"/>
        <w:bottom w:val="none" w:sz="0" w:space="0" w:color="auto"/>
        <w:right w:val="none" w:sz="0" w:space="0" w:color="auto"/>
      </w:divBdr>
    </w:div>
    <w:div w:id="517044676">
      <w:bodyDiv w:val="1"/>
      <w:marLeft w:val="0"/>
      <w:marRight w:val="0"/>
      <w:marTop w:val="0"/>
      <w:marBottom w:val="0"/>
      <w:divBdr>
        <w:top w:val="none" w:sz="0" w:space="0" w:color="auto"/>
        <w:left w:val="none" w:sz="0" w:space="0" w:color="auto"/>
        <w:bottom w:val="none" w:sz="0" w:space="0" w:color="auto"/>
        <w:right w:val="none" w:sz="0" w:space="0" w:color="auto"/>
      </w:divBdr>
    </w:div>
    <w:div w:id="519197672">
      <w:bodyDiv w:val="1"/>
      <w:marLeft w:val="0"/>
      <w:marRight w:val="0"/>
      <w:marTop w:val="0"/>
      <w:marBottom w:val="0"/>
      <w:divBdr>
        <w:top w:val="none" w:sz="0" w:space="0" w:color="auto"/>
        <w:left w:val="none" w:sz="0" w:space="0" w:color="auto"/>
        <w:bottom w:val="none" w:sz="0" w:space="0" w:color="auto"/>
        <w:right w:val="none" w:sz="0" w:space="0" w:color="auto"/>
      </w:divBdr>
    </w:div>
    <w:div w:id="522209473">
      <w:bodyDiv w:val="1"/>
      <w:marLeft w:val="0"/>
      <w:marRight w:val="0"/>
      <w:marTop w:val="0"/>
      <w:marBottom w:val="0"/>
      <w:divBdr>
        <w:top w:val="none" w:sz="0" w:space="0" w:color="auto"/>
        <w:left w:val="none" w:sz="0" w:space="0" w:color="auto"/>
        <w:bottom w:val="none" w:sz="0" w:space="0" w:color="auto"/>
        <w:right w:val="none" w:sz="0" w:space="0" w:color="auto"/>
      </w:divBdr>
    </w:div>
    <w:div w:id="524442244">
      <w:bodyDiv w:val="1"/>
      <w:marLeft w:val="0"/>
      <w:marRight w:val="0"/>
      <w:marTop w:val="0"/>
      <w:marBottom w:val="0"/>
      <w:divBdr>
        <w:top w:val="none" w:sz="0" w:space="0" w:color="auto"/>
        <w:left w:val="none" w:sz="0" w:space="0" w:color="auto"/>
        <w:bottom w:val="none" w:sz="0" w:space="0" w:color="auto"/>
        <w:right w:val="none" w:sz="0" w:space="0" w:color="auto"/>
      </w:divBdr>
    </w:div>
    <w:div w:id="527378437">
      <w:bodyDiv w:val="1"/>
      <w:marLeft w:val="0"/>
      <w:marRight w:val="0"/>
      <w:marTop w:val="0"/>
      <w:marBottom w:val="0"/>
      <w:divBdr>
        <w:top w:val="none" w:sz="0" w:space="0" w:color="auto"/>
        <w:left w:val="none" w:sz="0" w:space="0" w:color="auto"/>
        <w:bottom w:val="none" w:sz="0" w:space="0" w:color="auto"/>
        <w:right w:val="none" w:sz="0" w:space="0" w:color="auto"/>
      </w:divBdr>
    </w:div>
    <w:div w:id="528756822">
      <w:bodyDiv w:val="1"/>
      <w:marLeft w:val="0"/>
      <w:marRight w:val="0"/>
      <w:marTop w:val="0"/>
      <w:marBottom w:val="0"/>
      <w:divBdr>
        <w:top w:val="none" w:sz="0" w:space="0" w:color="auto"/>
        <w:left w:val="none" w:sz="0" w:space="0" w:color="auto"/>
        <w:bottom w:val="none" w:sz="0" w:space="0" w:color="auto"/>
        <w:right w:val="none" w:sz="0" w:space="0" w:color="auto"/>
      </w:divBdr>
    </w:div>
    <w:div w:id="534390057">
      <w:bodyDiv w:val="1"/>
      <w:marLeft w:val="0"/>
      <w:marRight w:val="0"/>
      <w:marTop w:val="0"/>
      <w:marBottom w:val="0"/>
      <w:divBdr>
        <w:top w:val="none" w:sz="0" w:space="0" w:color="auto"/>
        <w:left w:val="none" w:sz="0" w:space="0" w:color="auto"/>
        <w:bottom w:val="none" w:sz="0" w:space="0" w:color="auto"/>
        <w:right w:val="none" w:sz="0" w:space="0" w:color="auto"/>
      </w:divBdr>
    </w:div>
    <w:div w:id="537549055">
      <w:bodyDiv w:val="1"/>
      <w:marLeft w:val="0"/>
      <w:marRight w:val="0"/>
      <w:marTop w:val="0"/>
      <w:marBottom w:val="0"/>
      <w:divBdr>
        <w:top w:val="none" w:sz="0" w:space="0" w:color="auto"/>
        <w:left w:val="none" w:sz="0" w:space="0" w:color="auto"/>
        <w:bottom w:val="none" w:sz="0" w:space="0" w:color="auto"/>
        <w:right w:val="none" w:sz="0" w:space="0" w:color="auto"/>
      </w:divBdr>
    </w:div>
    <w:div w:id="538517196">
      <w:bodyDiv w:val="1"/>
      <w:marLeft w:val="0"/>
      <w:marRight w:val="0"/>
      <w:marTop w:val="0"/>
      <w:marBottom w:val="0"/>
      <w:divBdr>
        <w:top w:val="none" w:sz="0" w:space="0" w:color="auto"/>
        <w:left w:val="none" w:sz="0" w:space="0" w:color="auto"/>
        <w:bottom w:val="none" w:sz="0" w:space="0" w:color="auto"/>
        <w:right w:val="none" w:sz="0" w:space="0" w:color="auto"/>
      </w:divBdr>
    </w:div>
    <w:div w:id="541016004">
      <w:bodyDiv w:val="1"/>
      <w:marLeft w:val="0"/>
      <w:marRight w:val="0"/>
      <w:marTop w:val="0"/>
      <w:marBottom w:val="0"/>
      <w:divBdr>
        <w:top w:val="none" w:sz="0" w:space="0" w:color="auto"/>
        <w:left w:val="none" w:sz="0" w:space="0" w:color="auto"/>
        <w:bottom w:val="none" w:sz="0" w:space="0" w:color="auto"/>
        <w:right w:val="none" w:sz="0" w:space="0" w:color="auto"/>
      </w:divBdr>
    </w:div>
    <w:div w:id="542132098">
      <w:bodyDiv w:val="1"/>
      <w:marLeft w:val="0"/>
      <w:marRight w:val="0"/>
      <w:marTop w:val="0"/>
      <w:marBottom w:val="0"/>
      <w:divBdr>
        <w:top w:val="none" w:sz="0" w:space="0" w:color="auto"/>
        <w:left w:val="none" w:sz="0" w:space="0" w:color="auto"/>
        <w:bottom w:val="none" w:sz="0" w:space="0" w:color="auto"/>
        <w:right w:val="none" w:sz="0" w:space="0" w:color="auto"/>
      </w:divBdr>
    </w:div>
    <w:div w:id="545994689">
      <w:bodyDiv w:val="1"/>
      <w:marLeft w:val="0"/>
      <w:marRight w:val="0"/>
      <w:marTop w:val="0"/>
      <w:marBottom w:val="0"/>
      <w:divBdr>
        <w:top w:val="none" w:sz="0" w:space="0" w:color="auto"/>
        <w:left w:val="none" w:sz="0" w:space="0" w:color="auto"/>
        <w:bottom w:val="none" w:sz="0" w:space="0" w:color="auto"/>
        <w:right w:val="none" w:sz="0" w:space="0" w:color="auto"/>
      </w:divBdr>
    </w:div>
    <w:div w:id="546114509">
      <w:bodyDiv w:val="1"/>
      <w:marLeft w:val="0"/>
      <w:marRight w:val="0"/>
      <w:marTop w:val="0"/>
      <w:marBottom w:val="0"/>
      <w:divBdr>
        <w:top w:val="none" w:sz="0" w:space="0" w:color="auto"/>
        <w:left w:val="none" w:sz="0" w:space="0" w:color="auto"/>
        <w:bottom w:val="none" w:sz="0" w:space="0" w:color="auto"/>
        <w:right w:val="none" w:sz="0" w:space="0" w:color="auto"/>
      </w:divBdr>
    </w:div>
    <w:div w:id="546377359">
      <w:bodyDiv w:val="1"/>
      <w:marLeft w:val="0"/>
      <w:marRight w:val="0"/>
      <w:marTop w:val="0"/>
      <w:marBottom w:val="0"/>
      <w:divBdr>
        <w:top w:val="none" w:sz="0" w:space="0" w:color="auto"/>
        <w:left w:val="none" w:sz="0" w:space="0" w:color="auto"/>
        <w:bottom w:val="none" w:sz="0" w:space="0" w:color="auto"/>
        <w:right w:val="none" w:sz="0" w:space="0" w:color="auto"/>
      </w:divBdr>
    </w:div>
    <w:div w:id="548537298">
      <w:bodyDiv w:val="1"/>
      <w:marLeft w:val="0"/>
      <w:marRight w:val="0"/>
      <w:marTop w:val="0"/>
      <w:marBottom w:val="0"/>
      <w:divBdr>
        <w:top w:val="none" w:sz="0" w:space="0" w:color="auto"/>
        <w:left w:val="none" w:sz="0" w:space="0" w:color="auto"/>
        <w:bottom w:val="none" w:sz="0" w:space="0" w:color="auto"/>
        <w:right w:val="none" w:sz="0" w:space="0" w:color="auto"/>
      </w:divBdr>
    </w:div>
    <w:div w:id="553006968">
      <w:bodyDiv w:val="1"/>
      <w:marLeft w:val="0"/>
      <w:marRight w:val="0"/>
      <w:marTop w:val="0"/>
      <w:marBottom w:val="0"/>
      <w:divBdr>
        <w:top w:val="none" w:sz="0" w:space="0" w:color="auto"/>
        <w:left w:val="none" w:sz="0" w:space="0" w:color="auto"/>
        <w:bottom w:val="none" w:sz="0" w:space="0" w:color="auto"/>
        <w:right w:val="none" w:sz="0" w:space="0" w:color="auto"/>
      </w:divBdr>
    </w:div>
    <w:div w:id="555581030">
      <w:bodyDiv w:val="1"/>
      <w:marLeft w:val="0"/>
      <w:marRight w:val="0"/>
      <w:marTop w:val="0"/>
      <w:marBottom w:val="0"/>
      <w:divBdr>
        <w:top w:val="none" w:sz="0" w:space="0" w:color="auto"/>
        <w:left w:val="none" w:sz="0" w:space="0" w:color="auto"/>
        <w:bottom w:val="none" w:sz="0" w:space="0" w:color="auto"/>
        <w:right w:val="none" w:sz="0" w:space="0" w:color="auto"/>
      </w:divBdr>
    </w:div>
    <w:div w:id="556168351">
      <w:bodyDiv w:val="1"/>
      <w:marLeft w:val="0"/>
      <w:marRight w:val="0"/>
      <w:marTop w:val="0"/>
      <w:marBottom w:val="0"/>
      <w:divBdr>
        <w:top w:val="none" w:sz="0" w:space="0" w:color="auto"/>
        <w:left w:val="none" w:sz="0" w:space="0" w:color="auto"/>
        <w:bottom w:val="none" w:sz="0" w:space="0" w:color="auto"/>
        <w:right w:val="none" w:sz="0" w:space="0" w:color="auto"/>
      </w:divBdr>
    </w:div>
    <w:div w:id="559483675">
      <w:bodyDiv w:val="1"/>
      <w:marLeft w:val="0"/>
      <w:marRight w:val="0"/>
      <w:marTop w:val="0"/>
      <w:marBottom w:val="0"/>
      <w:divBdr>
        <w:top w:val="none" w:sz="0" w:space="0" w:color="auto"/>
        <w:left w:val="none" w:sz="0" w:space="0" w:color="auto"/>
        <w:bottom w:val="none" w:sz="0" w:space="0" w:color="auto"/>
        <w:right w:val="none" w:sz="0" w:space="0" w:color="auto"/>
      </w:divBdr>
    </w:div>
    <w:div w:id="559900103">
      <w:bodyDiv w:val="1"/>
      <w:marLeft w:val="0"/>
      <w:marRight w:val="0"/>
      <w:marTop w:val="0"/>
      <w:marBottom w:val="0"/>
      <w:divBdr>
        <w:top w:val="none" w:sz="0" w:space="0" w:color="auto"/>
        <w:left w:val="none" w:sz="0" w:space="0" w:color="auto"/>
        <w:bottom w:val="none" w:sz="0" w:space="0" w:color="auto"/>
        <w:right w:val="none" w:sz="0" w:space="0" w:color="auto"/>
      </w:divBdr>
    </w:div>
    <w:div w:id="560603788">
      <w:bodyDiv w:val="1"/>
      <w:marLeft w:val="0"/>
      <w:marRight w:val="0"/>
      <w:marTop w:val="0"/>
      <w:marBottom w:val="0"/>
      <w:divBdr>
        <w:top w:val="none" w:sz="0" w:space="0" w:color="auto"/>
        <w:left w:val="none" w:sz="0" w:space="0" w:color="auto"/>
        <w:bottom w:val="none" w:sz="0" w:space="0" w:color="auto"/>
        <w:right w:val="none" w:sz="0" w:space="0" w:color="auto"/>
      </w:divBdr>
    </w:div>
    <w:div w:id="565649771">
      <w:bodyDiv w:val="1"/>
      <w:marLeft w:val="0"/>
      <w:marRight w:val="0"/>
      <w:marTop w:val="0"/>
      <w:marBottom w:val="0"/>
      <w:divBdr>
        <w:top w:val="none" w:sz="0" w:space="0" w:color="auto"/>
        <w:left w:val="none" w:sz="0" w:space="0" w:color="auto"/>
        <w:bottom w:val="none" w:sz="0" w:space="0" w:color="auto"/>
        <w:right w:val="none" w:sz="0" w:space="0" w:color="auto"/>
      </w:divBdr>
    </w:div>
    <w:div w:id="565798312">
      <w:bodyDiv w:val="1"/>
      <w:marLeft w:val="0"/>
      <w:marRight w:val="0"/>
      <w:marTop w:val="0"/>
      <w:marBottom w:val="0"/>
      <w:divBdr>
        <w:top w:val="none" w:sz="0" w:space="0" w:color="auto"/>
        <w:left w:val="none" w:sz="0" w:space="0" w:color="auto"/>
        <w:bottom w:val="none" w:sz="0" w:space="0" w:color="auto"/>
        <w:right w:val="none" w:sz="0" w:space="0" w:color="auto"/>
      </w:divBdr>
    </w:div>
    <w:div w:id="572736269">
      <w:bodyDiv w:val="1"/>
      <w:marLeft w:val="0"/>
      <w:marRight w:val="0"/>
      <w:marTop w:val="0"/>
      <w:marBottom w:val="0"/>
      <w:divBdr>
        <w:top w:val="none" w:sz="0" w:space="0" w:color="auto"/>
        <w:left w:val="none" w:sz="0" w:space="0" w:color="auto"/>
        <w:bottom w:val="none" w:sz="0" w:space="0" w:color="auto"/>
        <w:right w:val="none" w:sz="0" w:space="0" w:color="auto"/>
      </w:divBdr>
    </w:div>
    <w:div w:id="574514448">
      <w:bodyDiv w:val="1"/>
      <w:marLeft w:val="0"/>
      <w:marRight w:val="0"/>
      <w:marTop w:val="0"/>
      <w:marBottom w:val="0"/>
      <w:divBdr>
        <w:top w:val="none" w:sz="0" w:space="0" w:color="auto"/>
        <w:left w:val="none" w:sz="0" w:space="0" w:color="auto"/>
        <w:bottom w:val="none" w:sz="0" w:space="0" w:color="auto"/>
        <w:right w:val="none" w:sz="0" w:space="0" w:color="auto"/>
      </w:divBdr>
    </w:div>
    <w:div w:id="576482003">
      <w:bodyDiv w:val="1"/>
      <w:marLeft w:val="0"/>
      <w:marRight w:val="0"/>
      <w:marTop w:val="0"/>
      <w:marBottom w:val="0"/>
      <w:divBdr>
        <w:top w:val="none" w:sz="0" w:space="0" w:color="auto"/>
        <w:left w:val="none" w:sz="0" w:space="0" w:color="auto"/>
        <w:bottom w:val="none" w:sz="0" w:space="0" w:color="auto"/>
        <w:right w:val="none" w:sz="0" w:space="0" w:color="auto"/>
      </w:divBdr>
    </w:div>
    <w:div w:id="579799909">
      <w:bodyDiv w:val="1"/>
      <w:marLeft w:val="0"/>
      <w:marRight w:val="0"/>
      <w:marTop w:val="0"/>
      <w:marBottom w:val="0"/>
      <w:divBdr>
        <w:top w:val="none" w:sz="0" w:space="0" w:color="auto"/>
        <w:left w:val="none" w:sz="0" w:space="0" w:color="auto"/>
        <w:bottom w:val="none" w:sz="0" w:space="0" w:color="auto"/>
        <w:right w:val="none" w:sz="0" w:space="0" w:color="auto"/>
      </w:divBdr>
    </w:div>
    <w:div w:id="579947567">
      <w:bodyDiv w:val="1"/>
      <w:marLeft w:val="0"/>
      <w:marRight w:val="0"/>
      <w:marTop w:val="0"/>
      <w:marBottom w:val="0"/>
      <w:divBdr>
        <w:top w:val="none" w:sz="0" w:space="0" w:color="auto"/>
        <w:left w:val="none" w:sz="0" w:space="0" w:color="auto"/>
        <w:bottom w:val="none" w:sz="0" w:space="0" w:color="auto"/>
        <w:right w:val="none" w:sz="0" w:space="0" w:color="auto"/>
      </w:divBdr>
    </w:div>
    <w:div w:id="580528719">
      <w:bodyDiv w:val="1"/>
      <w:marLeft w:val="0"/>
      <w:marRight w:val="0"/>
      <w:marTop w:val="0"/>
      <w:marBottom w:val="0"/>
      <w:divBdr>
        <w:top w:val="none" w:sz="0" w:space="0" w:color="auto"/>
        <w:left w:val="none" w:sz="0" w:space="0" w:color="auto"/>
        <w:bottom w:val="none" w:sz="0" w:space="0" w:color="auto"/>
        <w:right w:val="none" w:sz="0" w:space="0" w:color="auto"/>
      </w:divBdr>
    </w:div>
    <w:div w:id="581060697">
      <w:bodyDiv w:val="1"/>
      <w:marLeft w:val="0"/>
      <w:marRight w:val="0"/>
      <w:marTop w:val="0"/>
      <w:marBottom w:val="0"/>
      <w:divBdr>
        <w:top w:val="none" w:sz="0" w:space="0" w:color="auto"/>
        <w:left w:val="none" w:sz="0" w:space="0" w:color="auto"/>
        <w:bottom w:val="none" w:sz="0" w:space="0" w:color="auto"/>
        <w:right w:val="none" w:sz="0" w:space="0" w:color="auto"/>
      </w:divBdr>
    </w:div>
    <w:div w:id="582497996">
      <w:bodyDiv w:val="1"/>
      <w:marLeft w:val="0"/>
      <w:marRight w:val="0"/>
      <w:marTop w:val="0"/>
      <w:marBottom w:val="0"/>
      <w:divBdr>
        <w:top w:val="none" w:sz="0" w:space="0" w:color="auto"/>
        <w:left w:val="none" w:sz="0" w:space="0" w:color="auto"/>
        <w:bottom w:val="none" w:sz="0" w:space="0" w:color="auto"/>
        <w:right w:val="none" w:sz="0" w:space="0" w:color="auto"/>
      </w:divBdr>
    </w:div>
    <w:div w:id="582953451">
      <w:bodyDiv w:val="1"/>
      <w:marLeft w:val="0"/>
      <w:marRight w:val="0"/>
      <w:marTop w:val="0"/>
      <w:marBottom w:val="0"/>
      <w:divBdr>
        <w:top w:val="none" w:sz="0" w:space="0" w:color="auto"/>
        <w:left w:val="none" w:sz="0" w:space="0" w:color="auto"/>
        <w:bottom w:val="none" w:sz="0" w:space="0" w:color="auto"/>
        <w:right w:val="none" w:sz="0" w:space="0" w:color="auto"/>
      </w:divBdr>
    </w:div>
    <w:div w:id="584342391">
      <w:bodyDiv w:val="1"/>
      <w:marLeft w:val="0"/>
      <w:marRight w:val="0"/>
      <w:marTop w:val="0"/>
      <w:marBottom w:val="0"/>
      <w:divBdr>
        <w:top w:val="none" w:sz="0" w:space="0" w:color="auto"/>
        <w:left w:val="none" w:sz="0" w:space="0" w:color="auto"/>
        <w:bottom w:val="none" w:sz="0" w:space="0" w:color="auto"/>
        <w:right w:val="none" w:sz="0" w:space="0" w:color="auto"/>
      </w:divBdr>
    </w:div>
    <w:div w:id="584455503">
      <w:bodyDiv w:val="1"/>
      <w:marLeft w:val="0"/>
      <w:marRight w:val="0"/>
      <w:marTop w:val="0"/>
      <w:marBottom w:val="0"/>
      <w:divBdr>
        <w:top w:val="none" w:sz="0" w:space="0" w:color="auto"/>
        <w:left w:val="none" w:sz="0" w:space="0" w:color="auto"/>
        <w:bottom w:val="none" w:sz="0" w:space="0" w:color="auto"/>
        <w:right w:val="none" w:sz="0" w:space="0" w:color="auto"/>
      </w:divBdr>
    </w:div>
    <w:div w:id="590166777">
      <w:bodyDiv w:val="1"/>
      <w:marLeft w:val="0"/>
      <w:marRight w:val="0"/>
      <w:marTop w:val="0"/>
      <w:marBottom w:val="0"/>
      <w:divBdr>
        <w:top w:val="none" w:sz="0" w:space="0" w:color="auto"/>
        <w:left w:val="none" w:sz="0" w:space="0" w:color="auto"/>
        <w:bottom w:val="none" w:sz="0" w:space="0" w:color="auto"/>
        <w:right w:val="none" w:sz="0" w:space="0" w:color="auto"/>
      </w:divBdr>
    </w:div>
    <w:div w:id="592666099">
      <w:bodyDiv w:val="1"/>
      <w:marLeft w:val="0"/>
      <w:marRight w:val="0"/>
      <w:marTop w:val="0"/>
      <w:marBottom w:val="0"/>
      <w:divBdr>
        <w:top w:val="none" w:sz="0" w:space="0" w:color="auto"/>
        <w:left w:val="none" w:sz="0" w:space="0" w:color="auto"/>
        <w:bottom w:val="none" w:sz="0" w:space="0" w:color="auto"/>
        <w:right w:val="none" w:sz="0" w:space="0" w:color="auto"/>
      </w:divBdr>
    </w:div>
    <w:div w:id="592858943">
      <w:bodyDiv w:val="1"/>
      <w:marLeft w:val="0"/>
      <w:marRight w:val="0"/>
      <w:marTop w:val="0"/>
      <w:marBottom w:val="0"/>
      <w:divBdr>
        <w:top w:val="none" w:sz="0" w:space="0" w:color="auto"/>
        <w:left w:val="none" w:sz="0" w:space="0" w:color="auto"/>
        <w:bottom w:val="none" w:sz="0" w:space="0" w:color="auto"/>
        <w:right w:val="none" w:sz="0" w:space="0" w:color="auto"/>
      </w:divBdr>
    </w:div>
    <w:div w:id="599917797">
      <w:bodyDiv w:val="1"/>
      <w:marLeft w:val="0"/>
      <w:marRight w:val="0"/>
      <w:marTop w:val="0"/>
      <w:marBottom w:val="0"/>
      <w:divBdr>
        <w:top w:val="none" w:sz="0" w:space="0" w:color="auto"/>
        <w:left w:val="none" w:sz="0" w:space="0" w:color="auto"/>
        <w:bottom w:val="none" w:sz="0" w:space="0" w:color="auto"/>
        <w:right w:val="none" w:sz="0" w:space="0" w:color="auto"/>
      </w:divBdr>
    </w:div>
    <w:div w:id="605310961">
      <w:bodyDiv w:val="1"/>
      <w:marLeft w:val="0"/>
      <w:marRight w:val="0"/>
      <w:marTop w:val="0"/>
      <w:marBottom w:val="0"/>
      <w:divBdr>
        <w:top w:val="none" w:sz="0" w:space="0" w:color="auto"/>
        <w:left w:val="none" w:sz="0" w:space="0" w:color="auto"/>
        <w:bottom w:val="none" w:sz="0" w:space="0" w:color="auto"/>
        <w:right w:val="none" w:sz="0" w:space="0" w:color="auto"/>
      </w:divBdr>
    </w:div>
    <w:div w:id="606540796">
      <w:bodyDiv w:val="1"/>
      <w:marLeft w:val="0"/>
      <w:marRight w:val="0"/>
      <w:marTop w:val="0"/>
      <w:marBottom w:val="0"/>
      <w:divBdr>
        <w:top w:val="none" w:sz="0" w:space="0" w:color="auto"/>
        <w:left w:val="none" w:sz="0" w:space="0" w:color="auto"/>
        <w:bottom w:val="none" w:sz="0" w:space="0" w:color="auto"/>
        <w:right w:val="none" w:sz="0" w:space="0" w:color="auto"/>
      </w:divBdr>
    </w:div>
    <w:div w:id="610361851">
      <w:bodyDiv w:val="1"/>
      <w:marLeft w:val="0"/>
      <w:marRight w:val="0"/>
      <w:marTop w:val="0"/>
      <w:marBottom w:val="0"/>
      <w:divBdr>
        <w:top w:val="none" w:sz="0" w:space="0" w:color="auto"/>
        <w:left w:val="none" w:sz="0" w:space="0" w:color="auto"/>
        <w:bottom w:val="none" w:sz="0" w:space="0" w:color="auto"/>
        <w:right w:val="none" w:sz="0" w:space="0" w:color="auto"/>
      </w:divBdr>
    </w:div>
    <w:div w:id="612782303">
      <w:bodyDiv w:val="1"/>
      <w:marLeft w:val="0"/>
      <w:marRight w:val="0"/>
      <w:marTop w:val="0"/>
      <w:marBottom w:val="0"/>
      <w:divBdr>
        <w:top w:val="none" w:sz="0" w:space="0" w:color="auto"/>
        <w:left w:val="none" w:sz="0" w:space="0" w:color="auto"/>
        <w:bottom w:val="none" w:sz="0" w:space="0" w:color="auto"/>
        <w:right w:val="none" w:sz="0" w:space="0" w:color="auto"/>
      </w:divBdr>
    </w:div>
    <w:div w:id="612984632">
      <w:bodyDiv w:val="1"/>
      <w:marLeft w:val="0"/>
      <w:marRight w:val="0"/>
      <w:marTop w:val="0"/>
      <w:marBottom w:val="0"/>
      <w:divBdr>
        <w:top w:val="none" w:sz="0" w:space="0" w:color="auto"/>
        <w:left w:val="none" w:sz="0" w:space="0" w:color="auto"/>
        <w:bottom w:val="none" w:sz="0" w:space="0" w:color="auto"/>
        <w:right w:val="none" w:sz="0" w:space="0" w:color="auto"/>
      </w:divBdr>
    </w:div>
    <w:div w:id="618342676">
      <w:bodyDiv w:val="1"/>
      <w:marLeft w:val="0"/>
      <w:marRight w:val="0"/>
      <w:marTop w:val="0"/>
      <w:marBottom w:val="0"/>
      <w:divBdr>
        <w:top w:val="none" w:sz="0" w:space="0" w:color="auto"/>
        <w:left w:val="none" w:sz="0" w:space="0" w:color="auto"/>
        <w:bottom w:val="none" w:sz="0" w:space="0" w:color="auto"/>
        <w:right w:val="none" w:sz="0" w:space="0" w:color="auto"/>
      </w:divBdr>
    </w:div>
    <w:div w:id="620495916">
      <w:bodyDiv w:val="1"/>
      <w:marLeft w:val="0"/>
      <w:marRight w:val="0"/>
      <w:marTop w:val="0"/>
      <w:marBottom w:val="0"/>
      <w:divBdr>
        <w:top w:val="none" w:sz="0" w:space="0" w:color="auto"/>
        <w:left w:val="none" w:sz="0" w:space="0" w:color="auto"/>
        <w:bottom w:val="none" w:sz="0" w:space="0" w:color="auto"/>
        <w:right w:val="none" w:sz="0" w:space="0" w:color="auto"/>
      </w:divBdr>
    </w:div>
    <w:div w:id="622226074">
      <w:bodyDiv w:val="1"/>
      <w:marLeft w:val="0"/>
      <w:marRight w:val="0"/>
      <w:marTop w:val="0"/>
      <w:marBottom w:val="0"/>
      <w:divBdr>
        <w:top w:val="none" w:sz="0" w:space="0" w:color="auto"/>
        <w:left w:val="none" w:sz="0" w:space="0" w:color="auto"/>
        <w:bottom w:val="none" w:sz="0" w:space="0" w:color="auto"/>
        <w:right w:val="none" w:sz="0" w:space="0" w:color="auto"/>
      </w:divBdr>
    </w:div>
    <w:div w:id="622422373">
      <w:bodyDiv w:val="1"/>
      <w:marLeft w:val="0"/>
      <w:marRight w:val="0"/>
      <w:marTop w:val="0"/>
      <w:marBottom w:val="0"/>
      <w:divBdr>
        <w:top w:val="none" w:sz="0" w:space="0" w:color="auto"/>
        <w:left w:val="none" w:sz="0" w:space="0" w:color="auto"/>
        <w:bottom w:val="none" w:sz="0" w:space="0" w:color="auto"/>
        <w:right w:val="none" w:sz="0" w:space="0" w:color="auto"/>
      </w:divBdr>
    </w:div>
    <w:div w:id="623197942">
      <w:bodyDiv w:val="1"/>
      <w:marLeft w:val="0"/>
      <w:marRight w:val="0"/>
      <w:marTop w:val="0"/>
      <w:marBottom w:val="0"/>
      <w:divBdr>
        <w:top w:val="none" w:sz="0" w:space="0" w:color="auto"/>
        <w:left w:val="none" w:sz="0" w:space="0" w:color="auto"/>
        <w:bottom w:val="none" w:sz="0" w:space="0" w:color="auto"/>
        <w:right w:val="none" w:sz="0" w:space="0" w:color="auto"/>
      </w:divBdr>
    </w:div>
    <w:div w:id="623537131">
      <w:bodyDiv w:val="1"/>
      <w:marLeft w:val="0"/>
      <w:marRight w:val="0"/>
      <w:marTop w:val="0"/>
      <w:marBottom w:val="0"/>
      <w:divBdr>
        <w:top w:val="none" w:sz="0" w:space="0" w:color="auto"/>
        <w:left w:val="none" w:sz="0" w:space="0" w:color="auto"/>
        <w:bottom w:val="none" w:sz="0" w:space="0" w:color="auto"/>
        <w:right w:val="none" w:sz="0" w:space="0" w:color="auto"/>
      </w:divBdr>
    </w:div>
    <w:div w:id="628055724">
      <w:bodyDiv w:val="1"/>
      <w:marLeft w:val="0"/>
      <w:marRight w:val="0"/>
      <w:marTop w:val="0"/>
      <w:marBottom w:val="0"/>
      <w:divBdr>
        <w:top w:val="none" w:sz="0" w:space="0" w:color="auto"/>
        <w:left w:val="none" w:sz="0" w:space="0" w:color="auto"/>
        <w:bottom w:val="none" w:sz="0" w:space="0" w:color="auto"/>
        <w:right w:val="none" w:sz="0" w:space="0" w:color="auto"/>
      </w:divBdr>
    </w:div>
    <w:div w:id="628779560">
      <w:bodyDiv w:val="1"/>
      <w:marLeft w:val="0"/>
      <w:marRight w:val="0"/>
      <w:marTop w:val="0"/>
      <w:marBottom w:val="0"/>
      <w:divBdr>
        <w:top w:val="none" w:sz="0" w:space="0" w:color="auto"/>
        <w:left w:val="none" w:sz="0" w:space="0" w:color="auto"/>
        <w:bottom w:val="none" w:sz="0" w:space="0" w:color="auto"/>
        <w:right w:val="none" w:sz="0" w:space="0" w:color="auto"/>
      </w:divBdr>
    </w:div>
    <w:div w:id="630522089">
      <w:bodyDiv w:val="1"/>
      <w:marLeft w:val="0"/>
      <w:marRight w:val="0"/>
      <w:marTop w:val="0"/>
      <w:marBottom w:val="0"/>
      <w:divBdr>
        <w:top w:val="none" w:sz="0" w:space="0" w:color="auto"/>
        <w:left w:val="none" w:sz="0" w:space="0" w:color="auto"/>
        <w:bottom w:val="none" w:sz="0" w:space="0" w:color="auto"/>
        <w:right w:val="none" w:sz="0" w:space="0" w:color="auto"/>
      </w:divBdr>
    </w:div>
    <w:div w:id="630551858">
      <w:bodyDiv w:val="1"/>
      <w:marLeft w:val="0"/>
      <w:marRight w:val="0"/>
      <w:marTop w:val="0"/>
      <w:marBottom w:val="0"/>
      <w:divBdr>
        <w:top w:val="none" w:sz="0" w:space="0" w:color="auto"/>
        <w:left w:val="none" w:sz="0" w:space="0" w:color="auto"/>
        <w:bottom w:val="none" w:sz="0" w:space="0" w:color="auto"/>
        <w:right w:val="none" w:sz="0" w:space="0" w:color="auto"/>
      </w:divBdr>
    </w:div>
    <w:div w:id="633290472">
      <w:bodyDiv w:val="1"/>
      <w:marLeft w:val="0"/>
      <w:marRight w:val="0"/>
      <w:marTop w:val="0"/>
      <w:marBottom w:val="0"/>
      <w:divBdr>
        <w:top w:val="none" w:sz="0" w:space="0" w:color="auto"/>
        <w:left w:val="none" w:sz="0" w:space="0" w:color="auto"/>
        <w:bottom w:val="none" w:sz="0" w:space="0" w:color="auto"/>
        <w:right w:val="none" w:sz="0" w:space="0" w:color="auto"/>
      </w:divBdr>
    </w:div>
    <w:div w:id="638002605">
      <w:bodyDiv w:val="1"/>
      <w:marLeft w:val="0"/>
      <w:marRight w:val="0"/>
      <w:marTop w:val="0"/>
      <w:marBottom w:val="0"/>
      <w:divBdr>
        <w:top w:val="none" w:sz="0" w:space="0" w:color="auto"/>
        <w:left w:val="none" w:sz="0" w:space="0" w:color="auto"/>
        <w:bottom w:val="none" w:sz="0" w:space="0" w:color="auto"/>
        <w:right w:val="none" w:sz="0" w:space="0" w:color="auto"/>
      </w:divBdr>
    </w:div>
    <w:div w:id="638924703">
      <w:bodyDiv w:val="1"/>
      <w:marLeft w:val="0"/>
      <w:marRight w:val="0"/>
      <w:marTop w:val="0"/>
      <w:marBottom w:val="0"/>
      <w:divBdr>
        <w:top w:val="none" w:sz="0" w:space="0" w:color="auto"/>
        <w:left w:val="none" w:sz="0" w:space="0" w:color="auto"/>
        <w:bottom w:val="none" w:sz="0" w:space="0" w:color="auto"/>
        <w:right w:val="none" w:sz="0" w:space="0" w:color="auto"/>
      </w:divBdr>
    </w:div>
    <w:div w:id="639194539">
      <w:bodyDiv w:val="1"/>
      <w:marLeft w:val="0"/>
      <w:marRight w:val="0"/>
      <w:marTop w:val="0"/>
      <w:marBottom w:val="0"/>
      <w:divBdr>
        <w:top w:val="none" w:sz="0" w:space="0" w:color="auto"/>
        <w:left w:val="none" w:sz="0" w:space="0" w:color="auto"/>
        <w:bottom w:val="none" w:sz="0" w:space="0" w:color="auto"/>
        <w:right w:val="none" w:sz="0" w:space="0" w:color="auto"/>
      </w:divBdr>
    </w:div>
    <w:div w:id="640229191">
      <w:bodyDiv w:val="1"/>
      <w:marLeft w:val="0"/>
      <w:marRight w:val="0"/>
      <w:marTop w:val="0"/>
      <w:marBottom w:val="0"/>
      <w:divBdr>
        <w:top w:val="none" w:sz="0" w:space="0" w:color="auto"/>
        <w:left w:val="none" w:sz="0" w:space="0" w:color="auto"/>
        <w:bottom w:val="none" w:sz="0" w:space="0" w:color="auto"/>
        <w:right w:val="none" w:sz="0" w:space="0" w:color="auto"/>
      </w:divBdr>
    </w:div>
    <w:div w:id="640576736">
      <w:bodyDiv w:val="1"/>
      <w:marLeft w:val="0"/>
      <w:marRight w:val="0"/>
      <w:marTop w:val="0"/>
      <w:marBottom w:val="0"/>
      <w:divBdr>
        <w:top w:val="none" w:sz="0" w:space="0" w:color="auto"/>
        <w:left w:val="none" w:sz="0" w:space="0" w:color="auto"/>
        <w:bottom w:val="none" w:sz="0" w:space="0" w:color="auto"/>
        <w:right w:val="none" w:sz="0" w:space="0" w:color="auto"/>
      </w:divBdr>
    </w:div>
    <w:div w:id="640766048">
      <w:bodyDiv w:val="1"/>
      <w:marLeft w:val="0"/>
      <w:marRight w:val="0"/>
      <w:marTop w:val="0"/>
      <w:marBottom w:val="0"/>
      <w:divBdr>
        <w:top w:val="none" w:sz="0" w:space="0" w:color="auto"/>
        <w:left w:val="none" w:sz="0" w:space="0" w:color="auto"/>
        <w:bottom w:val="none" w:sz="0" w:space="0" w:color="auto"/>
        <w:right w:val="none" w:sz="0" w:space="0" w:color="auto"/>
      </w:divBdr>
    </w:div>
    <w:div w:id="643584202">
      <w:bodyDiv w:val="1"/>
      <w:marLeft w:val="0"/>
      <w:marRight w:val="0"/>
      <w:marTop w:val="0"/>
      <w:marBottom w:val="0"/>
      <w:divBdr>
        <w:top w:val="none" w:sz="0" w:space="0" w:color="auto"/>
        <w:left w:val="none" w:sz="0" w:space="0" w:color="auto"/>
        <w:bottom w:val="none" w:sz="0" w:space="0" w:color="auto"/>
        <w:right w:val="none" w:sz="0" w:space="0" w:color="auto"/>
      </w:divBdr>
    </w:div>
    <w:div w:id="643969230">
      <w:bodyDiv w:val="1"/>
      <w:marLeft w:val="0"/>
      <w:marRight w:val="0"/>
      <w:marTop w:val="0"/>
      <w:marBottom w:val="0"/>
      <w:divBdr>
        <w:top w:val="none" w:sz="0" w:space="0" w:color="auto"/>
        <w:left w:val="none" w:sz="0" w:space="0" w:color="auto"/>
        <w:bottom w:val="none" w:sz="0" w:space="0" w:color="auto"/>
        <w:right w:val="none" w:sz="0" w:space="0" w:color="auto"/>
      </w:divBdr>
    </w:div>
    <w:div w:id="656307761">
      <w:bodyDiv w:val="1"/>
      <w:marLeft w:val="0"/>
      <w:marRight w:val="0"/>
      <w:marTop w:val="0"/>
      <w:marBottom w:val="0"/>
      <w:divBdr>
        <w:top w:val="none" w:sz="0" w:space="0" w:color="auto"/>
        <w:left w:val="none" w:sz="0" w:space="0" w:color="auto"/>
        <w:bottom w:val="none" w:sz="0" w:space="0" w:color="auto"/>
        <w:right w:val="none" w:sz="0" w:space="0" w:color="auto"/>
      </w:divBdr>
    </w:div>
    <w:div w:id="658652732">
      <w:bodyDiv w:val="1"/>
      <w:marLeft w:val="0"/>
      <w:marRight w:val="0"/>
      <w:marTop w:val="0"/>
      <w:marBottom w:val="0"/>
      <w:divBdr>
        <w:top w:val="none" w:sz="0" w:space="0" w:color="auto"/>
        <w:left w:val="none" w:sz="0" w:space="0" w:color="auto"/>
        <w:bottom w:val="none" w:sz="0" w:space="0" w:color="auto"/>
        <w:right w:val="none" w:sz="0" w:space="0" w:color="auto"/>
      </w:divBdr>
    </w:div>
    <w:div w:id="660811641">
      <w:bodyDiv w:val="1"/>
      <w:marLeft w:val="0"/>
      <w:marRight w:val="0"/>
      <w:marTop w:val="0"/>
      <w:marBottom w:val="0"/>
      <w:divBdr>
        <w:top w:val="none" w:sz="0" w:space="0" w:color="auto"/>
        <w:left w:val="none" w:sz="0" w:space="0" w:color="auto"/>
        <w:bottom w:val="none" w:sz="0" w:space="0" w:color="auto"/>
        <w:right w:val="none" w:sz="0" w:space="0" w:color="auto"/>
      </w:divBdr>
    </w:div>
    <w:div w:id="663167744">
      <w:bodyDiv w:val="1"/>
      <w:marLeft w:val="0"/>
      <w:marRight w:val="0"/>
      <w:marTop w:val="0"/>
      <w:marBottom w:val="0"/>
      <w:divBdr>
        <w:top w:val="none" w:sz="0" w:space="0" w:color="auto"/>
        <w:left w:val="none" w:sz="0" w:space="0" w:color="auto"/>
        <w:bottom w:val="none" w:sz="0" w:space="0" w:color="auto"/>
        <w:right w:val="none" w:sz="0" w:space="0" w:color="auto"/>
      </w:divBdr>
    </w:div>
    <w:div w:id="664094587">
      <w:bodyDiv w:val="1"/>
      <w:marLeft w:val="0"/>
      <w:marRight w:val="0"/>
      <w:marTop w:val="0"/>
      <w:marBottom w:val="0"/>
      <w:divBdr>
        <w:top w:val="none" w:sz="0" w:space="0" w:color="auto"/>
        <w:left w:val="none" w:sz="0" w:space="0" w:color="auto"/>
        <w:bottom w:val="none" w:sz="0" w:space="0" w:color="auto"/>
        <w:right w:val="none" w:sz="0" w:space="0" w:color="auto"/>
      </w:divBdr>
    </w:div>
    <w:div w:id="666861514">
      <w:bodyDiv w:val="1"/>
      <w:marLeft w:val="0"/>
      <w:marRight w:val="0"/>
      <w:marTop w:val="0"/>
      <w:marBottom w:val="0"/>
      <w:divBdr>
        <w:top w:val="none" w:sz="0" w:space="0" w:color="auto"/>
        <w:left w:val="none" w:sz="0" w:space="0" w:color="auto"/>
        <w:bottom w:val="none" w:sz="0" w:space="0" w:color="auto"/>
        <w:right w:val="none" w:sz="0" w:space="0" w:color="auto"/>
      </w:divBdr>
    </w:div>
    <w:div w:id="667901301">
      <w:bodyDiv w:val="1"/>
      <w:marLeft w:val="0"/>
      <w:marRight w:val="0"/>
      <w:marTop w:val="0"/>
      <w:marBottom w:val="0"/>
      <w:divBdr>
        <w:top w:val="none" w:sz="0" w:space="0" w:color="auto"/>
        <w:left w:val="none" w:sz="0" w:space="0" w:color="auto"/>
        <w:bottom w:val="none" w:sz="0" w:space="0" w:color="auto"/>
        <w:right w:val="none" w:sz="0" w:space="0" w:color="auto"/>
      </w:divBdr>
    </w:div>
    <w:div w:id="668756615">
      <w:bodyDiv w:val="1"/>
      <w:marLeft w:val="0"/>
      <w:marRight w:val="0"/>
      <w:marTop w:val="0"/>
      <w:marBottom w:val="0"/>
      <w:divBdr>
        <w:top w:val="none" w:sz="0" w:space="0" w:color="auto"/>
        <w:left w:val="none" w:sz="0" w:space="0" w:color="auto"/>
        <w:bottom w:val="none" w:sz="0" w:space="0" w:color="auto"/>
        <w:right w:val="none" w:sz="0" w:space="0" w:color="auto"/>
      </w:divBdr>
    </w:div>
    <w:div w:id="669405419">
      <w:bodyDiv w:val="1"/>
      <w:marLeft w:val="0"/>
      <w:marRight w:val="0"/>
      <w:marTop w:val="0"/>
      <w:marBottom w:val="0"/>
      <w:divBdr>
        <w:top w:val="none" w:sz="0" w:space="0" w:color="auto"/>
        <w:left w:val="none" w:sz="0" w:space="0" w:color="auto"/>
        <w:bottom w:val="none" w:sz="0" w:space="0" w:color="auto"/>
        <w:right w:val="none" w:sz="0" w:space="0" w:color="auto"/>
      </w:divBdr>
    </w:div>
    <w:div w:id="671106076">
      <w:bodyDiv w:val="1"/>
      <w:marLeft w:val="0"/>
      <w:marRight w:val="0"/>
      <w:marTop w:val="0"/>
      <w:marBottom w:val="0"/>
      <w:divBdr>
        <w:top w:val="none" w:sz="0" w:space="0" w:color="auto"/>
        <w:left w:val="none" w:sz="0" w:space="0" w:color="auto"/>
        <w:bottom w:val="none" w:sz="0" w:space="0" w:color="auto"/>
        <w:right w:val="none" w:sz="0" w:space="0" w:color="auto"/>
      </w:divBdr>
    </w:div>
    <w:div w:id="671639192">
      <w:bodyDiv w:val="1"/>
      <w:marLeft w:val="0"/>
      <w:marRight w:val="0"/>
      <w:marTop w:val="0"/>
      <w:marBottom w:val="0"/>
      <w:divBdr>
        <w:top w:val="none" w:sz="0" w:space="0" w:color="auto"/>
        <w:left w:val="none" w:sz="0" w:space="0" w:color="auto"/>
        <w:bottom w:val="none" w:sz="0" w:space="0" w:color="auto"/>
        <w:right w:val="none" w:sz="0" w:space="0" w:color="auto"/>
      </w:divBdr>
    </w:div>
    <w:div w:id="671762352">
      <w:bodyDiv w:val="1"/>
      <w:marLeft w:val="0"/>
      <w:marRight w:val="0"/>
      <w:marTop w:val="0"/>
      <w:marBottom w:val="0"/>
      <w:divBdr>
        <w:top w:val="none" w:sz="0" w:space="0" w:color="auto"/>
        <w:left w:val="none" w:sz="0" w:space="0" w:color="auto"/>
        <w:bottom w:val="none" w:sz="0" w:space="0" w:color="auto"/>
        <w:right w:val="none" w:sz="0" w:space="0" w:color="auto"/>
      </w:divBdr>
    </w:div>
    <w:div w:id="671833426">
      <w:bodyDiv w:val="1"/>
      <w:marLeft w:val="0"/>
      <w:marRight w:val="0"/>
      <w:marTop w:val="0"/>
      <w:marBottom w:val="0"/>
      <w:divBdr>
        <w:top w:val="none" w:sz="0" w:space="0" w:color="auto"/>
        <w:left w:val="none" w:sz="0" w:space="0" w:color="auto"/>
        <w:bottom w:val="none" w:sz="0" w:space="0" w:color="auto"/>
        <w:right w:val="none" w:sz="0" w:space="0" w:color="auto"/>
      </w:divBdr>
    </w:div>
    <w:div w:id="674844290">
      <w:bodyDiv w:val="1"/>
      <w:marLeft w:val="0"/>
      <w:marRight w:val="0"/>
      <w:marTop w:val="0"/>
      <w:marBottom w:val="0"/>
      <w:divBdr>
        <w:top w:val="none" w:sz="0" w:space="0" w:color="auto"/>
        <w:left w:val="none" w:sz="0" w:space="0" w:color="auto"/>
        <w:bottom w:val="none" w:sz="0" w:space="0" w:color="auto"/>
        <w:right w:val="none" w:sz="0" w:space="0" w:color="auto"/>
      </w:divBdr>
    </w:div>
    <w:div w:id="675107971">
      <w:bodyDiv w:val="1"/>
      <w:marLeft w:val="0"/>
      <w:marRight w:val="0"/>
      <w:marTop w:val="0"/>
      <w:marBottom w:val="0"/>
      <w:divBdr>
        <w:top w:val="none" w:sz="0" w:space="0" w:color="auto"/>
        <w:left w:val="none" w:sz="0" w:space="0" w:color="auto"/>
        <w:bottom w:val="none" w:sz="0" w:space="0" w:color="auto"/>
        <w:right w:val="none" w:sz="0" w:space="0" w:color="auto"/>
      </w:divBdr>
    </w:div>
    <w:div w:id="677660546">
      <w:bodyDiv w:val="1"/>
      <w:marLeft w:val="0"/>
      <w:marRight w:val="0"/>
      <w:marTop w:val="0"/>
      <w:marBottom w:val="0"/>
      <w:divBdr>
        <w:top w:val="none" w:sz="0" w:space="0" w:color="auto"/>
        <w:left w:val="none" w:sz="0" w:space="0" w:color="auto"/>
        <w:bottom w:val="none" w:sz="0" w:space="0" w:color="auto"/>
        <w:right w:val="none" w:sz="0" w:space="0" w:color="auto"/>
      </w:divBdr>
    </w:div>
    <w:div w:id="681973395">
      <w:bodyDiv w:val="1"/>
      <w:marLeft w:val="0"/>
      <w:marRight w:val="0"/>
      <w:marTop w:val="0"/>
      <w:marBottom w:val="0"/>
      <w:divBdr>
        <w:top w:val="none" w:sz="0" w:space="0" w:color="auto"/>
        <w:left w:val="none" w:sz="0" w:space="0" w:color="auto"/>
        <w:bottom w:val="none" w:sz="0" w:space="0" w:color="auto"/>
        <w:right w:val="none" w:sz="0" w:space="0" w:color="auto"/>
      </w:divBdr>
    </w:div>
    <w:div w:id="682440638">
      <w:bodyDiv w:val="1"/>
      <w:marLeft w:val="0"/>
      <w:marRight w:val="0"/>
      <w:marTop w:val="0"/>
      <w:marBottom w:val="0"/>
      <w:divBdr>
        <w:top w:val="none" w:sz="0" w:space="0" w:color="auto"/>
        <w:left w:val="none" w:sz="0" w:space="0" w:color="auto"/>
        <w:bottom w:val="none" w:sz="0" w:space="0" w:color="auto"/>
        <w:right w:val="none" w:sz="0" w:space="0" w:color="auto"/>
      </w:divBdr>
    </w:div>
    <w:div w:id="682511274">
      <w:bodyDiv w:val="1"/>
      <w:marLeft w:val="0"/>
      <w:marRight w:val="0"/>
      <w:marTop w:val="0"/>
      <w:marBottom w:val="0"/>
      <w:divBdr>
        <w:top w:val="none" w:sz="0" w:space="0" w:color="auto"/>
        <w:left w:val="none" w:sz="0" w:space="0" w:color="auto"/>
        <w:bottom w:val="none" w:sz="0" w:space="0" w:color="auto"/>
        <w:right w:val="none" w:sz="0" w:space="0" w:color="auto"/>
      </w:divBdr>
    </w:div>
    <w:div w:id="688024075">
      <w:bodyDiv w:val="1"/>
      <w:marLeft w:val="0"/>
      <w:marRight w:val="0"/>
      <w:marTop w:val="0"/>
      <w:marBottom w:val="0"/>
      <w:divBdr>
        <w:top w:val="none" w:sz="0" w:space="0" w:color="auto"/>
        <w:left w:val="none" w:sz="0" w:space="0" w:color="auto"/>
        <w:bottom w:val="none" w:sz="0" w:space="0" w:color="auto"/>
        <w:right w:val="none" w:sz="0" w:space="0" w:color="auto"/>
      </w:divBdr>
    </w:div>
    <w:div w:id="690498916">
      <w:bodyDiv w:val="1"/>
      <w:marLeft w:val="0"/>
      <w:marRight w:val="0"/>
      <w:marTop w:val="0"/>
      <w:marBottom w:val="0"/>
      <w:divBdr>
        <w:top w:val="none" w:sz="0" w:space="0" w:color="auto"/>
        <w:left w:val="none" w:sz="0" w:space="0" w:color="auto"/>
        <w:bottom w:val="none" w:sz="0" w:space="0" w:color="auto"/>
        <w:right w:val="none" w:sz="0" w:space="0" w:color="auto"/>
      </w:divBdr>
    </w:div>
    <w:div w:id="691154772">
      <w:bodyDiv w:val="1"/>
      <w:marLeft w:val="0"/>
      <w:marRight w:val="0"/>
      <w:marTop w:val="0"/>
      <w:marBottom w:val="0"/>
      <w:divBdr>
        <w:top w:val="none" w:sz="0" w:space="0" w:color="auto"/>
        <w:left w:val="none" w:sz="0" w:space="0" w:color="auto"/>
        <w:bottom w:val="none" w:sz="0" w:space="0" w:color="auto"/>
        <w:right w:val="none" w:sz="0" w:space="0" w:color="auto"/>
      </w:divBdr>
    </w:div>
    <w:div w:id="691490179">
      <w:bodyDiv w:val="1"/>
      <w:marLeft w:val="0"/>
      <w:marRight w:val="0"/>
      <w:marTop w:val="0"/>
      <w:marBottom w:val="0"/>
      <w:divBdr>
        <w:top w:val="none" w:sz="0" w:space="0" w:color="auto"/>
        <w:left w:val="none" w:sz="0" w:space="0" w:color="auto"/>
        <w:bottom w:val="none" w:sz="0" w:space="0" w:color="auto"/>
        <w:right w:val="none" w:sz="0" w:space="0" w:color="auto"/>
      </w:divBdr>
    </w:div>
    <w:div w:id="691883744">
      <w:bodyDiv w:val="1"/>
      <w:marLeft w:val="0"/>
      <w:marRight w:val="0"/>
      <w:marTop w:val="0"/>
      <w:marBottom w:val="0"/>
      <w:divBdr>
        <w:top w:val="none" w:sz="0" w:space="0" w:color="auto"/>
        <w:left w:val="none" w:sz="0" w:space="0" w:color="auto"/>
        <w:bottom w:val="none" w:sz="0" w:space="0" w:color="auto"/>
        <w:right w:val="none" w:sz="0" w:space="0" w:color="auto"/>
      </w:divBdr>
    </w:div>
    <w:div w:id="694622325">
      <w:bodyDiv w:val="1"/>
      <w:marLeft w:val="0"/>
      <w:marRight w:val="0"/>
      <w:marTop w:val="0"/>
      <w:marBottom w:val="0"/>
      <w:divBdr>
        <w:top w:val="none" w:sz="0" w:space="0" w:color="auto"/>
        <w:left w:val="none" w:sz="0" w:space="0" w:color="auto"/>
        <w:bottom w:val="none" w:sz="0" w:space="0" w:color="auto"/>
        <w:right w:val="none" w:sz="0" w:space="0" w:color="auto"/>
      </w:divBdr>
    </w:div>
    <w:div w:id="696269578">
      <w:bodyDiv w:val="1"/>
      <w:marLeft w:val="0"/>
      <w:marRight w:val="0"/>
      <w:marTop w:val="0"/>
      <w:marBottom w:val="0"/>
      <w:divBdr>
        <w:top w:val="none" w:sz="0" w:space="0" w:color="auto"/>
        <w:left w:val="none" w:sz="0" w:space="0" w:color="auto"/>
        <w:bottom w:val="none" w:sz="0" w:space="0" w:color="auto"/>
        <w:right w:val="none" w:sz="0" w:space="0" w:color="auto"/>
      </w:divBdr>
    </w:div>
    <w:div w:id="696466702">
      <w:bodyDiv w:val="1"/>
      <w:marLeft w:val="0"/>
      <w:marRight w:val="0"/>
      <w:marTop w:val="0"/>
      <w:marBottom w:val="0"/>
      <w:divBdr>
        <w:top w:val="none" w:sz="0" w:space="0" w:color="auto"/>
        <w:left w:val="none" w:sz="0" w:space="0" w:color="auto"/>
        <w:bottom w:val="none" w:sz="0" w:space="0" w:color="auto"/>
        <w:right w:val="none" w:sz="0" w:space="0" w:color="auto"/>
      </w:divBdr>
    </w:div>
    <w:div w:id="699161092">
      <w:bodyDiv w:val="1"/>
      <w:marLeft w:val="0"/>
      <w:marRight w:val="0"/>
      <w:marTop w:val="0"/>
      <w:marBottom w:val="0"/>
      <w:divBdr>
        <w:top w:val="none" w:sz="0" w:space="0" w:color="auto"/>
        <w:left w:val="none" w:sz="0" w:space="0" w:color="auto"/>
        <w:bottom w:val="none" w:sz="0" w:space="0" w:color="auto"/>
        <w:right w:val="none" w:sz="0" w:space="0" w:color="auto"/>
      </w:divBdr>
    </w:div>
    <w:div w:id="699206788">
      <w:bodyDiv w:val="1"/>
      <w:marLeft w:val="0"/>
      <w:marRight w:val="0"/>
      <w:marTop w:val="0"/>
      <w:marBottom w:val="0"/>
      <w:divBdr>
        <w:top w:val="none" w:sz="0" w:space="0" w:color="auto"/>
        <w:left w:val="none" w:sz="0" w:space="0" w:color="auto"/>
        <w:bottom w:val="none" w:sz="0" w:space="0" w:color="auto"/>
        <w:right w:val="none" w:sz="0" w:space="0" w:color="auto"/>
      </w:divBdr>
    </w:div>
    <w:div w:id="701906369">
      <w:bodyDiv w:val="1"/>
      <w:marLeft w:val="0"/>
      <w:marRight w:val="0"/>
      <w:marTop w:val="0"/>
      <w:marBottom w:val="0"/>
      <w:divBdr>
        <w:top w:val="none" w:sz="0" w:space="0" w:color="auto"/>
        <w:left w:val="none" w:sz="0" w:space="0" w:color="auto"/>
        <w:bottom w:val="none" w:sz="0" w:space="0" w:color="auto"/>
        <w:right w:val="none" w:sz="0" w:space="0" w:color="auto"/>
      </w:divBdr>
    </w:div>
    <w:div w:id="702053182">
      <w:bodyDiv w:val="1"/>
      <w:marLeft w:val="0"/>
      <w:marRight w:val="0"/>
      <w:marTop w:val="0"/>
      <w:marBottom w:val="0"/>
      <w:divBdr>
        <w:top w:val="none" w:sz="0" w:space="0" w:color="auto"/>
        <w:left w:val="none" w:sz="0" w:space="0" w:color="auto"/>
        <w:bottom w:val="none" w:sz="0" w:space="0" w:color="auto"/>
        <w:right w:val="none" w:sz="0" w:space="0" w:color="auto"/>
      </w:divBdr>
    </w:div>
    <w:div w:id="707686999">
      <w:bodyDiv w:val="1"/>
      <w:marLeft w:val="0"/>
      <w:marRight w:val="0"/>
      <w:marTop w:val="0"/>
      <w:marBottom w:val="0"/>
      <w:divBdr>
        <w:top w:val="none" w:sz="0" w:space="0" w:color="auto"/>
        <w:left w:val="none" w:sz="0" w:space="0" w:color="auto"/>
        <w:bottom w:val="none" w:sz="0" w:space="0" w:color="auto"/>
        <w:right w:val="none" w:sz="0" w:space="0" w:color="auto"/>
      </w:divBdr>
    </w:div>
    <w:div w:id="712316749">
      <w:bodyDiv w:val="1"/>
      <w:marLeft w:val="0"/>
      <w:marRight w:val="0"/>
      <w:marTop w:val="0"/>
      <w:marBottom w:val="0"/>
      <w:divBdr>
        <w:top w:val="none" w:sz="0" w:space="0" w:color="auto"/>
        <w:left w:val="none" w:sz="0" w:space="0" w:color="auto"/>
        <w:bottom w:val="none" w:sz="0" w:space="0" w:color="auto"/>
        <w:right w:val="none" w:sz="0" w:space="0" w:color="auto"/>
      </w:divBdr>
    </w:div>
    <w:div w:id="716130375">
      <w:bodyDiv w:val="1"/>
      <w:marLeft w:val="0"/>
      <w:marRight w:val="0"/>
      <w:marTop w:val="0"/>
      <w:marBottom w:val="0"/>
      <w:divBdr>
        <w:top w:val="none" w:sz="0" w:space="0" w:color="auto"/>
        <w:left w:val="none" w:sz="0" w:space="0" w:color="auto"/>
        <w:bottom w:val="none" w:sz="0" w:space="0" w:color="auto"/>
        <w:right w:val="none" w:sz="0" w:space="0" w:color="auto"/>
      </w:divBdr>
    </w:div>
    <w:div w:id="722291759">
      <w:bodyDiv w:val="1"/>
      <w:marLeft w:val="0"/>
      <w:marRight w:val="0"/>
      <w:marTop w:val="0"/>
      <w:marBottom w:val="0"/>
      <w:divBdr>
        <w:top w:val="none" w:sz="0" w:space="0" w:color="auto"/>
        <w:left w:val="none" w:sz="0" w:space="0" w:color="auto"/>
        <w:bottom w:val="none" w:sz="0" w:space="0" w:color="auto"/>
        <w:right w:val="none" w:sz="0" w:space="0" w:color="auto"/>
      </w:divBdr>
    </w:div>
    <w:div w:id="724109826">
      <w:bodyDiv w:val="1"/>
      <w:marLeft w:val="0"/>
      <w:marRight w:val="0"/>
      <w:marTop w:val="0"/>
      <w:marBottom w:val="0"/>
      <w:divBdr>
        <w:top w:val="none" w:sz="0" w:space="0" w:color="auto"/>
        <w:left w:val="none" w:sz="0" w:space="0" w:color="auto"/>
        <w:bottom w:val="none" w:sz="0" w:space="0" w:color="auto"/>
        <w:right w:val="none" w:sz="0" w:space="0" w:color="auto"/>
      </w:divBdr>
    </w:div>
    <w:div w:id="725690162">
      <w:bodyDiv w:val="1"/>
      <w:marLeft w:val="0"/>
      <w:marRight w:val="0"/>
      <w:marTop w:val="0"/>
      <w:marBottom w:val="0"/>
      <w:divBdr>
        <w:top w:val="none" w:sz="0" w:space="0" w:color="auto"/>
        <w:left w:val="none" w:sz="0" w:space="0" w:color="auto"/>
        <w:bottom w:val="none" w:sz="0" w:space="0" w:color="auto"/>
        <w:right w:val="none" w:sz="0" w:space="0" w:color="auto"/>
      </w:divBdr>
    </w:div>
    <w:div w:id="727459233">
      <w:bodyDiv w:val="1"/>
      <w:marLeft w:val="0"/>
      <w:marRight w:val="0"/>
      <w:marTop w:val="0"/>
      <w:marBottom w:val="0"/>
      <w:divBdr>
        <w:top w:val="none" w:sz="0" w:space="0" w:color="auto"/>
        <w:left w:val="none" w:sz="0" w:space="0" w:color="auto"/>
        <w:bottom w:val="none" w:sz="0" w:space="0" w:color="auto"/>
        <w:right w:val="none" w:sz="0" w:space="0" w:color="auto"/>
      </w:divBdr>
    </w:div>
    <w:div w:id="730886409">
      <w:bodyDiv w:val="1"/>
      <w:marLeft w:val="0"/>
      <w:marRight w:val="0"/>
      <w:marTop w:val="0"/>
      <w:marBottom w:val="0"/>
      <w:divBdr>
        <w:top w:val="none" w:sz="0" w:space="0" w:color="auto"/>
        <w:left w:val="none" w:sz="0" w:space="0" w:color="auto"/>
        <w:bottom w:val="none" w:sz="0" w:space="0" w:color="auto"/>
        <w:right w:val="none" w:sz="0" w:space="0" w:color="auto"/>
      </w:divBdr>
    </w:div>
    <w:div w:id="732705356">
      <w:bodyDiv w:val="1"/>
      <w:marLeft w:val="0"/>
      <w:marRight w:val="0"/>
      <w:marTop w:val="0"/>
      <w:marBottom w:val="0"/>
      <w:divBdr>
        <w:top w:val="none" w:sz="0" w:space="0" w:color="auto"/>
        <w:left w:val="none" w:sz="0" w:space="0" w:color="auto"/>
        <w:bottom w:val="none" w:sz="0" w:space="0" w:color="auto"/>
        <w:right w:val="none" w:sz="0" w:space="0" w:color="auto"/>
      </w:divBdr>
    </w:div>
    <w:div w:id="733308944">
      <w:bodyDiv w:val="1"/>
      <w:marLeft w:val="0"/>
      <w:marRight w:val="0"/>
      <w:marTop w:val="0"/>
      <w:marBottom w:val="0"/>
      <w:divBdr>
        <w:top w:val="none" w:sz="0" w:space="0" w:color="auto"/>
        <w:left w:val="none" w:sz="0" w:space="0" w:color="auto"/>
        <w:bottom w:val="none" w:sz="0" w:space="0" w:color="auto"/>
        <w:right w:val="none" w:sz="0" w:space="0" w:color="auto"/>
      </w:divBdr>
    </w:div>
    <w:div w:id="733699544">
      <w:bodyDiv w:val="1"/>
      <w:marLeft w:val="0"/>
      <w:marRight w:val="0"/>
      <w:marTop w:val="0"/>
      <w:marBottom w:val="0"/>
      <w:divBdr>
        <w:top w:val="none" w:sz="0" w:space="0" w:color="auto"/>
        <w:left w:val="none" w:sz="0" w:space="0" w:color="auto"/>
        <w:bottom w:val="none" w:sz="0" w:space="0" w:color="auto"/>
        <w:right w:val="none" w:sz="0" w:space="0" w:color="auto"/>
      </w:divBdr>
    </w:div>
    <w:div w:id="739257818">
      <w:bodyDiv w:val="1"/>
      <w:marLeft w:val="0"/>
      <w:marRight w:val="0"/>
      <w:marTop w:val="0"/>
      <w:marBottom w:val="0"/>
      <w:divBdr>
        <w:top w:val="none" w:sz="0" w:space="0" w:color="auto"/>
        <w:left w:val="none" w:sz="0" w:space="0" w:color="auto"/>
        <w:bottom w:val="none" w:sz="0" w:space="0" w:color="auto"/>
        <w:right w:val="none" w:sz="0" w:space="0" w:color="auto"/>
      </w:divBdr>
    </w:div>
    <w:div w:id="740564909">
      <w:bodyDiv w:val="1"/>
      <w:marLeft w:val="0"/>
      <w:marRight w:val="0"/>
      <w:marTop w:val="0"/>
      <w:marBottom w:val="0"/>
      <w:divBdr>
        <w:top w:val="none" w:sz="0" w:space="0" w:color="auto"/>
        <w:left w:val="none" w:sz="0" w:space="0" w:color="auto"/>
        <w:bottom w:val="none" w:sz="0" w:space="0" w:color="auto"/>
        <w:right w:val="none" w:sz="0" w:space="0" w:color="auto"/>
      </w:divBdr>
    </w:div>
    <w:div w:id="741024615">
      <w:bodyDiv w:val="1"/>
      <w:marLeft w:val="0"/>
      <w:marRight w:val="0"/>
      <w:marTop w:val="0"/>
      <w:marBottom w:val="0"/>
      <w:divBdr>
        <w:top w:val="none" w:sz="0" w:space="0" w:color="auto"/>
        <w:left w:val="none" w:sz="0" w:space="0" w:color="auto"/>
        <w:bottom w:val="none" w:sz="0" w:space="0" w:color="auto"/>
        <w:right w:val="none" w:sz="0" w:space="0" w:color="auto"/>
      </w:divBdr>
    </w:div>
    <w:div w:id="743113171">
      <w:bodyDiv w:val="1"/>
      <w:marLeft w:val="0"/>
      <w:marRight w:val="0"/>
      <w:marTop w:val="0"/>
      <w:marBottom w:val="0"/>
      <w:divBdr>
        <w:top w:val="none" w:sz="0" w:space="0" w:color="auto"/>
        <w:left w:val="none" w:sz="0" w:space="0" w:color="auto"/>
        <w:bottom w:val="none" w:sz="0" w:space="0" w:color="auto"/>
        <w:right w:val="none" w:sz="0" w:space="0" w:color="auto"/>
      </w:divBdr>
    </w:div>
    <w:div w:id="743406831">
      <w:bodyDiv w:val="1"/>
      <w:marLeft w:val="0"/>
      <w:marRight w:val="0"/>
      <w:marTop w:val="0"/>
      <w:marBottom w:val="0"/>
      <w:divBdr>
        <w:top w:val="none" w:sz="0" w:space="0" w:color="auto"/>
        <w:left w:val="none" w:sz="0" w:space="0" w:color="auto"/>
        <w:bottom w:val="none" w:sz="0" w:space="0" w:color="auto"/>
        <w:right w:val="none" w:sz="0" w:space="0" w:color="auto"/>
      </w:divBdr>
    </w:div>
    <w:div w:id="748038375">
      <w:bodyDiv w:val="1"/>
      <w:marLeft w:val="0"/>
      <w:marRight w:val="0"/>
      <w:marTop w:val="0"/>
      <w:marBottom w:val="0"/>
      <w:divBdr>
        <w:top w:val="none" w:sz="0" w:space="0" w:color="auto"/>
        <w:left w:val="none" w:sz="0" w:space="0" w:color="auto"/>
        <w:bottom w:val="none" w:sz="0" w:space="0" w:color="auto"/>
        <w:right w:val="none" w:sz="0" w:space="0" w:color="auto"/>
      </w:divBdr>
    </w:div>
    <w:div w:id="748577155">
      <w:bodyDiv w:val="1"/>
      <w:marLeft w:val="0"/>
      <w:marRight w:val="0"/>
      <w:marTop w:val="0"/>
      <w:marBottom w:val="0"/>
      <w:divBdr>
        <w:top w:val="none" w:sz="0" w:space="0" w:color="auto"/>
        <w:left w:val="none" w:sz="0" w:space="0" w:color="auto"/>
        <w:bottom w:val="none" w:sz="0" w:space="0" w:color="auto"/>
        <w:right w:val="none" w:sz="0" w:space="0" w:color="auto"/>
      </w:divBdr>
    </w:div>
    <w:div w:id="751124236">
      <w:bodyDiv w:val="1"/>
      <w:marLeft w:val="0"/>
      <w:marRight w:val="0"/>
      <w:marTop w:val="0"/>
      <w:marBottom w:val="0"/>
      <w:divBdr>
        <w:top w:val="none" w:sz="0" w:space="0" w:color="auto"/>
        <w:left w:val="none" w:sz="0" w:space="0" w:color="auto"/>
        <w:bottom w:val="none" w:sz="0" w:space="0" w:color="auto"/>
        <w:right w:val="none" w:sz="0" w:space="0" w:color="auto"/>
      </w:divBdr>
    </w:div>
    <w:div w:id="751393610">
      <w:bodyDiv w:val="1"/>
      <w:marLeft w:val="0"/>
      <w:marRight w:val="0"/>
      <w:marTop w:val="0"/>
      <w:marBottom w:val="0"/>
      <w:divBdr>
        <w:top w:val="none" w:sz="0" w:space="0" w:color="auto"/>
        <w:left w:val="none" w:sz="0" w:space="0" w:color="auto"/>
        <w:bottom w:val="none" w:sz="0" w:space="0" w:color="auto"/>
        <w:right w:val="none" w:sz="0" w:space="0" w:color="auto"/>
      </w:divBdr>
    </w:div>
    <w:div w:id="751851062">
      <w:bodyDiv w:val="1"/>
      <w:marLeft w:val="0"/>
      <w:marRight w:val="0"/>
      <w:marTop w:val="0"/>
      <w:marBottom w:val="0"/>
      <w:divBdr>
        <w:top w:val="none" w:sz="0" w:space="0" w:color="auto"/>
        <w:left w:val="none" w:sz="0" w:space="0" w:color="auto"/>
        <w:bottom w:val="none" w:sz="0" w:space="0" w:color="auto"/>
        <w:right w:val="none" w:sz="0" w:space="0" w:color="auto"/>
      </w:divBdr>
    </w:div>
    <w:div w:id="754284216">
      <w:bodyDiv w:val="1"/>
      <w:marLeft w:val="0"/>
      <w:marRight w:val="0"/>
      <w:marTop w:val="0"/>
      <w:marBottom w:val="0"/>
      <w:divBdr>
        <w:top w:val="none" w:sz="0" w:space="0" w:color="auto"/>
        <w:left w:val="none" w:sz="0" w:space="0" w:color="auto"/>
        <w:bottom w:val="none" w:sz="0" w:space="0" w:color="auto"/>
        <w:right w:val="none" w:sz="0" w:space="0" w:color="auto"/>
      </w:divBdr>
    </w:div>
    <w:div w:id="755134396">
      <w:bodyDiv w:val="1"/>
      <w:marLeft w:val="0"/>
      <w:marRight w:val="0"/>
      <w:marTop w:val="0"/>
      <w:marBottom w:val="0"/>
      <w:divBdr>
        <w:top w:val="none" w:sz="0" w:space="0" w:color="auto"/>
        <w:left w:val="none" w:sz="0" w:space="0" w:color="auto"/>
        <w:bottom w:val="none" w:sz="0" w:space="0" w:color="auto"/>
        <w:right w:val="none" w:sz="0" w:space="0" w:color="auto"/>
      </w:divBdr>
    </w:div>
    <w:div w:id="755201799">
      <w:bodyDiv w:val="1"/>
      <w:marLeft w:val="0"/>
      <w:marRight w:val="0"/>
      <w:marTop w:val="0"/>
      <w:marBottom w:val="0"/>
      <w:divBdr>
        <w:top w:val="none" w:sz="0" w:space="0" w:color="auto"/>
        <w:left w:val="none" w:sz="0" w:space="0" w:color="auto"/>
        <w:bottom w:val="none" w:sz="0" w:space="0" w:color="auto"/>
        <w:right w:val="none" w:sz="0" w:space="0" w:color="auto"/>
      </w:divBdr>
    </w:div>
    <w:div w:id="758137060">
      <w:bodyDiv w:val="1"/>
      <w:marLeft w:val="0"/>
      <w:marRight w:val="0"/>
      <w:marTop w:val="0"/>
      <w:marBottom w:val="0"/>
      <w:divBdr>
        <w:top w:val="none" w:sz="0" w:space="0" w:color="auto"/>
        <w:left w:val="none" w:sz="0" w:space="0" w:color="auto"/>
        <w:bottom w:val="none" w:sz="0" w:space="0" w:color="auto"/>
        <w:right w:val="none" w:sz="0" w:space="0" w:color="auto"/>
      </w:divBdr>
    </w:div>
    <w:div w:id="759134077">
      <w:bodyDiv w:val="1"/>
      <w:marLeft w:val="0"/>
      <w:marRight w:val="0"/>
      <w:marTop w:val="0"/>
      <w:marBottom w:val="0"/>
      <w:divBdr>
        <w:top w:val="none" w:sz="0" w:space="0" w:color="auto"/>
        <w:left w:val="none" w:sz="0" w:space="0" w:color="auto"/>
        <w:bottom w:val="none" w:sz="0" w:space="0" w:color="auto"/>
        <w:right w:val="none" w:sz="0" w:space="0" w:color="auto"/>
      </w:divBdr>
    </w:div>
    <w:div w:id="770247420">
      <w:bodyDiv w:val="1"/>
      <w:marLeft w:val="0"/>
      <w:marRight w:val="0"/>
      <w:marTop w:val="0"/>
      <w:marBottom w:val="0"/>
      <w:divBdr>
        <w:top w:val="none" w:sz="0" w:space="0" w:color="auto"/>
        <w:left w:val="none" w:sz="0" w:space="0" w:color="auto"/>
        <w:bottom w:val="none" w:sz="0" w:space="0" w:color="auto"/>
        <w:right w:val="none" w:sz="0" w:space="0" w:color="auto"/>
      </w:divBdr>
    </w:div>
    <w:div w:id="771166989">
      <w:bodyDiv w:val="1"/>
      <w:marLeft w:val="0"/>
      <w:marRight w:val="0"/>
      <w:marTop w:val="0"/>
      <w:marBottom w:val="0"/>
      <w:divBdr>
        <w:top w:val="none" w:sz="0" w:space="0" w:color="auto"/>
        <w:left w:val="none" w:sz="0" w:space="0" w:color="auto"/>
        <w:bottom w:val="none" w:sz="0" w:space="0" w:color="auto"/>
        <w:right w:val="none" w:sz="0" w:space="0" w:color="auto"/>
      </w:divBdr>
    </w:div>
    <w:div w:id="771319367">
      <w:bodyDiv w:val="1"/>
      <w:marLeft w:val="0"/>
      <w:marRight w:val="0"/>
      <w:marTop w:val="0"/>
      <w:marBottom w:val="0"/>
      <w:divBdr>
        <w:top w:val="none" w:sz="0" w:space="0" w:color="auto"/>
        <w:left w:val="none" w:sz="0" w:space="0" w:color="auto"/>
        <w:bottom w:val="none" w:sz="0" w:space="0" w:color="auto"/>
        <w:right w:val="none" w:sz="0" w:space="0" w:color="auto"/>
      </w:divBdr>
    </w:div>
    <w:div w:id="772749179">
      <w:bodyDiv w:val="1"/>
      <w:marLeft w:val="0"/>
      <w:marRight w:val="0"/>
      <w:marTop w:val="0"/>
      <w:marBottom w:val="0"/>
      <w:divBdr>
        <w:top w:val="none" w:sz="0" w:space="0" w:color="auto"/>
        <w:left w:val="none" w:sz="0" w:space="0" w:color="auto"/>
        <w:bottom w:val="none" w:sz="0" w:space="0" w:color="auto"/>
        <w:right w:val="none" w:sz="0" w:space="0" w:color="auto"/>
      </w:divBdr>
    </w:div>
    <w:div w:id="774524418">
      <w:bodyDiv w:val="1"/>
      <w:marLeft w:val="0"/>
      <w:marRight w:val="0"/>
      <w:marTop w:val="0"/>
      <w:marBottom w:val="0"/>
      <w:divBdr>
        <w:top w:val="none" w:sz="0" w:space="0" w:color="auto"/>
        <w:left w:val="none" w:sz="0" w:space="0" w:color="auto"/>
        <w:bottom w:val="none" w:sz="0" w:space="0" w:color="auto"/>
        <w:right w:val="none" w:sz="0" w:space="0" w:color="auto"/>
      </w:divBdr>
    </w:div>
    <w:div w:id="776800046">
      <w:bodyDiv w:val="1"/>
      <w:marLeft w:val="0"/>
      <w:marRight w:val="0"/>
      <w:marTop w:val="0"/>
      <w:marBottom w:val="0"/>
      <w:divBdr>
        <w:top w:val="none" w:sz="0" w:space="0" w:color="auto"/>
        <w:left w:val="none" w:sz="0" w:space="0" w:color="auto"/>
        <w:bottom w:val="none" w:sz="0" w:space="0" w:color="auto"/>
        <w:right w:val="none" w:sz="0" w:space="0" w:color="auto"/>
      </w:divBdr>
    </w:div>
    <w:div w:id="779571322">
      <w:bodyDiv w:val="1"/>
      <w:marLeft w:val="0"/>
      <w:marRight w:val="0"/>
      <w:marTop w:val="0"/>
      <w:marBottom w:val="0"/>
      <w:divBdr>
        <w:top w:val="none" w:sz="0" w:space="0" w:color="auto"/>
        <w:left w:val="none" w:sz="0" w:space="0" w:color="auto"/>
        <w:bottom w:val="none" w:sz="0" w:space="0" w:color="auto"/>
        <w:right w:val="none" w:sz="0" w:space="0" w:color="auto"/>
      </w:divBdr>
    </w:div>
    <w:div w:id="782069826">
      <w:bodyDiv w:val="1"/>
      <w:marLeft w:val="0"/>
      <w:marRight w:val="0"/>
      <w:marTop w:val="0"/>
      <w:marBottom w:val="0"/>
      <w:divBdr>
        <w:top w:val="none" w:sz="0" w:space="0" w:color="auto"/>
        <w:left w:val="none" w:sz="0" w:space="0" w:color="auto"/>
        <w:bottom w:val="none" w:sz="0" w:space="0" w:color="auto"/>
        <w:right w:val="none" w:sz="0" w:space="0" w:color="auto"/>
      </w:divBdr>
    </w:div>
    <w:div w:id="782580561">
      <w:bodyDiv w:val="1"/>
      <w:marLeft w:val="0"/>
      <w:marRight w:val="0"/>
      <w:marTop w:val="0"/>
      <w:marBottom w:val="0"/>
      <w:divBdr>
        <w:top w:val="none" w:sz="0" w:space="0" w:color="auto"/>
        <w:left w:val="none" w:sz="0" w:space="0" w:color="auto"/>
        <w:bottom w:val="none" w:sz="0" w:space="0" w:color="auto"/>
        <w:right w:val="none" w:sz="0" w:space="0" w:color="auto"/>
      </w:divBdr>
    </w:div>
    <w:div w:id="785781398">
      <w:bodyDiv w:val="1"/>
      <w:marLeft w:val="0"/>
      <w:marRight w:val="0"/>
      <w:marTop w:val="0"/>
      <w:marBottom w:val="0"/>
      <w:divBdr>
        <w:top w:val="none" w:sz="0" w:space="0" w:color="auto"/>
        <w:left w:val="none" w:sz="0" w:space="0" w:color="auto"/>
        <w:bottom w:val="none" w:sz="0" w:space="0" w:color="auto"/>
        <w:right w:val="none" w:sz="0" w:space="0" w:color="auto"/>
      </w:divBdr>
    </w:div>
    <w:div w:id="789519340">
      <w:bodyDiv w:val="1"/>
      <w:marLeft w:val="0"/>
      <w:marRight w:val="0"/>
      <w:marTop w:val="0"/>
      <w:marBottom w:val="0"/>
      <w:divBdr>
        <w:top w:val="none" w:sz="0" w:space="0" w:color="auto"/>
        <w:left w:val="none" w:sz="0" w:space="0" w:color="auto"/>
        <w:bottom w:val="none" w:sz="0" w:space="0" w:color="auto"/>
        <w:right w:val="none" w:sz="0" w:space="0" w:color="auto"/>
      </w:divBdr>
    </w:div>
    <w:div w:id="791705967">
      <w:bodyDiv w:val="1"/>
      <w:marLeft w:val="0"/>
      <w:marRight w:val="0"/>
      <w:marTop w:val="0"/>
      <w:marBottom w:val="0"/>
      <w:divBdr>
        <w:top w:val="none" w:sz="0" w:space="0" w:color="auto"/>
        <w:left w:val="none" w:sz="0" w:space="0" w:color="auto"/>
        <w:bottom w:val="none" w:sz="0" w:space="0" w:color="auto"/>
        <w:right w:val="none" w:sz="0" w:space="0" w:color="auto"/>
      </w:divBdr>
    </w:div>
    <w:div w:id="793786769">
      <w:bodyDiv w:val="1"/>
      <w:marLeft w:val="0"/>
      <w:marRight w:val="0"/>
      <w:marTop w:val="0"/>
      <w:marBottom w:val="0"/>
      <w:divBdr>
        <w:top w:val="none" w:sz="0" w:space="0" w:color="auto"/>
        <w:left w:val="none" w:sz="0" w:space="0" w:color="auto"/>
        <w:bottom w:val="none" w:sz="0" w:space="0" w:color="auto"/>
        <w:right w:val="none" w:sz="0" w:space="0" w:color="auto"/>
      </w:divBdr>
    </w:div>
    <w:div w:id="794327072">
      <w:bodyDiv w:val="1"/>
      <w:marLeft w:val="0"/>
      <w:marRight w:val="0"/>
      <w:marTop w:val="0"/>
      <w:marBottom w:val="0"/>
      <w:divBdr>
        <w:top w:val="none" w:sz="0" w:space="0" w:color="auto"/>
        <w:left w:val="none" w:sz="0" w:space="0" w:color="auto"/>
        <w:bottom w:val="none" w:sz="0" w:space="0" w:color="auto"/>
        <w:right w:val="none" w:sz="0" w:space="0" w:color="auto"/>
      </w:divBdr>
    </w:div>
    <w:div w:id="794642593">
      <w:bodyDiv w:val="1"/>
      <w:marLeft w:val="0"/>
      <w:marRight w:val="0"/>
      <w:marTop w:val="0"/>
      <w:marBottom w:val="0"/>
      <w:divBdr>
        <w:top w:val="none" w:sz="0" w:space="0" w:color="auto"/>
        <w:left w:val="none" w:sz="0" w:space="0" w:color="auto"/>
        <w:bottom w:val="none" w:sz="0" w:space="0" w:color="auto"/>
        <w:right w:val="none" w:sz="0" w:space="0" w:color="auto"/>
      </w:divBdr>
    </w:div>
    <w:div w:id="796799751">
      <w:bodyDiv w:val="1"/>
      <w:marLeft w:val="0"/>
      <w:marRight w:val="0"/>
      <w:marTop w:val="0"/>
      <w:marBottom w:val="0"/>
      <w:divBdr>
        <w:top w:val="none" w:sz="0" w:space="0" w:color="auto"/>
        <w:left w:val="none" w:sz="0" w:space="0" w:color="auto"/>
        <w:bottom w:val="none" w:sz="0" w:space="0" w:color="auto"/>
        <w:right w:val="none" w:sz="0" w:space="0" w:color="auto"/>
      </w:divBdr>
    </w:div>
    <w:div w:id="798180383">
      <w:bodyDiv w:val="1"/>
      <w:marLeft w:val="0"/>
      <w:marRight w:val="0"/>
      <w:marTop w:val="0"/>
      <w:marBottom w:val="0"/>
      <w:divBdr>
        <w:top w:val="none" w:sz="0" w:space="0" w:color="auto"/>
        <w:left w:val="none" w:sz="0" w:space="0" w:color="auto"/>
        <w:bottom w:val="none" w:sz="0" w:space="0" w:color="auto"/>
        <w:right w:val="none" w:sz="0" w:space="0" w:color="auto"/>
      </w:divBdr>
    </w:div>
    <w:div w:id="799302912">
      <w:bodyDiv w:val="1"/>
      <w:marLeft w:val="0"/>
      <w:marRight w:val="0"/>
      <w:marTop w:val="0"/>
      <w:marBottom w:val="0"/>
      <w:divBdr>
        <w:top w:val="none" w:sz="0" w:space="0" w:color="auto"/>
        <w:left w:val="none" w:sz="0" w:space="0" w:color="auto"/>
        <w:bottom w:val="none" w:sz="0" w:space="0" w:color="auto"/>
        <w:right w:val="none" w:sz="0" w:space="0" w:color="auto"/>
      </w:divBdr>
    </w:div>
    <w:div w:id="800345439">
      <w:bodyDiv w:val="1"/>
      <w:marLeft w:val="0"/>
      <w:marRight w:val="0"/>
      <w:marTop w:val="0"/>
      <w:marBottom w:val="0"/>
      <w:divBdr>
        <w:top w:val="none" w:sz="0" w:space="0" w:color="auto"/>
        <w:left w:val="none" w:sz="0" w:space="0" w:color="auto"/>
        <w:bottom w:val="none" w:sz="0" w:space="0" w:color="auto"/>
        <w:right w:val="none" w:sz="0" w:space="0" w:color="auto"/>
      </w:divBdr>
    </w:div>
    <w:div w:id="800727651">
      <w:bodyDiv w:val="1"/>
      <w:marLeft w:val="0"/>
      <w:marRight w:val="0"/>
      <w:marTop w:val="0"/>
      <w:marBottom w:val="0"/>
      <w:divBdr>
        <w:top w:val="none" w:sz="0" w:space="0" w:color="auto"/>
        <w:left w:val="none" w:sz="0" w:space="0" w:color="auto"/>
        <w:bottom w:val="none" w:sz="0" w:space="0" w:color="auto"/>
        <w:right w:val="none" w:sz="0" w:space="0" w:color="auto"/>
      </w:divBdr>
    </w:div>
    <w:div w:id="801078108">
      <w:bodyDiv w:val="1"/>
      <w:marLeft w:val="0"/>
      <w:marRight w:val="0"/>
      <w:marTop w:val="0"/>
      <w:marBottom w:val="0"/>
      <w:divBdr>
        <w:top w:val="none" w:sz="0" w:space="0" w:color="auto"/>
        <w:left w:val="none" w:sz="0" w:space="0" w:color="auto"/>
        <w:bottom w:val="none" w:sz="0" w:space="0" w:color="auto"/>
        <w:right w:val="none" w:sz="0" w:space="0" w:color="auto"/>
      </w:divBdr>
    </w:div>
    <w:div w:id="801314668">
      <w:bodyDiv w:val="1"/>
      <w:marLeft w:val="0"/>
      <w:marRight w:val="0"/>
      <w:marTop w:val="0"/>
      <w:marBottom w:val="0"/>
      <w:divBdr>
        <w:top w:val="none" w:sz="0" w:space="0" w:color="auto"/>
        <w:left w:val="none" w:sz="0" w:space="0" w:color="auto"/>
        <w:bottom w:val="none" w:sz="0" w:space="0" w:color="auto"/>
        <w:right w:val="none" w:sz="0" w:space="0" w:color="auto"/>
      </w:divBdr>
    </w:div>
    <w:div w:id="802239352">
      <w:bodyDiv w:val="1"/>
      <w:marLeft w:val="0"/>
      <w:marRight w:val="0"/>
      <w:marTop w:val="0"/>
      <w:marBottom w:val="0"/>
      <w:divBdr>
        <w:top w:val="none" w:sz="0" w:space="0" w:color="auto"/>
        <w:left w:val="none" w:sz="0" w:space="0" w:color="auto"/>
        <w:bottom w:val="none" w:sz="0" w:space="0" w:color="auto"/>
        <w:right w:val="none" w:sz="0" w:space="0" w:color="auto"/>
      </w:divBdr>
    </w:div>
    <w:div w:id="806822983">
      <w:bodyDiv w:val="1"/>
      <w:marLeft w:val="0"/>
      <w:marRight w:val="0"/>
      <w:marTop w:val="0"/>
      <w:marBottom w:val="0"/>
      <w:divBdr>
        <w:top w:val="none" w:sz="0" w:space="0" w:color="auto"/>
        <w:left w:val="none" w:sz="0" w:space="0" w:color="auto"/>
        <w:bottom w:val="none" w:sz="0" w:space="0" w:color="auto"/>
        <w:right w:val="none" w:sz="0" w:space="0" w:color="auto"/>
      </w:divBdr>
    </w:div>
    <w:div w:id="807550707">
      <w:bodyDiv w:val="1"/>
      <w:marLeft w:val="0"/>
      <w:marRight w:val="0"/>
      <w:marTop w:val="0"/>
      <w:marBottom w:val="0"/>
      <w:divBdr>
        <w:top w:val="none" w:sz="0" w:space="0" w:color="auto"/>
        <w:left w:val="none" w:sz="0" w:space="0" w:color="auto"/>
        <w:bottom w:val="none" w:sz="0" w:space="0" w:color="auto"/>
        <w:right w:val="none" w:sz="0" w:space="0" w:color="auto"/>
      </w:divBdr>
    </w:div>
    <w:div w:id="807824305">
      <w:bodyDiv w:val="1"/>
      <w:marLeft w:val="0"/>
      <w:marRight w:val="0"/>
      <w:marTop w:val="0"/>
      <w:marBottom w:val="0"/>
      <w:divBdr>
        <w:top w:val="none" w:sz="0" w:space="0" w:color="auto"/>
        <w:left w:val="none" w:sz="0" w:space="0" w:color="auto"/>
        <w:bottom w:val="none" w:sz="0" w:space="0" w:color="auto"/>
        <w:right w:val="none" w:sz="0" w:space="0" w:color="auto"/>
      </w:divBdr>
    </w:div>
    <w:div w:id="810752257">
      <w:bodyDiv w:val="1"/>
      <w:marLeft w:val="0"/>
      <w:marRight w:val="0"/>
      <w:marTop w:val="0"/>
      <w:marBottom w:val="0"/>
      <w:divBdr>
        <w:top w:val="none" w:sz="0" w:space="0" w:color="auto"/>
        <w:left w:val="none" w:sz="0" w:space="0" w:color="auto"/>
        <w:bottom w:val="none" w:sz="0" w:space="0" w:color="auto"/>
        <w:right w:val="none" w:sz="0" w:space="0" w:color="auto"/>
      </w:divBdr>
    </w:div>
    <w:div w:id="810754994">
      <w:bodyDiv w:val="1"/>
      <w:marLeft w:val="0"/>
      <w:marRight w:val="0"/>
      <w:marTop w:val="0"/>
      <w:marBottom w:val="0"/>
      <w:divBdr>
        <w:top w:val="none" w:sz="0" w:space="0" w:color="auto"/>
        <w:left w:val="none" w:sz="0" w:space="0" w:color="auto"/>
        <w:bottom w:val="none" w:sz="0" w:space="0" w:color="auto"/>
        <w:right w:val="none" w:sz="0" w:space="0" w:color="auto"/>
      </w:divBdr>
    </w:div>
    <w:div w:id="812020761">
      <w:bodyDiv w:val="1"/>
      <w:marLeft w:val="0"/>
      <w:marRight w:val="0"/>
      <w:marTop w:val="0"/>
      <w:marBottom w:val="0"/>
      <w:divBdr>
        <w:top w:val="none" w:sz="0" w:space="0" w:color="auto"/>
        <w:left w:val="none" w:sz="0" w:space="0" w:color="auto"/>
        <w:bottom w:val="none" w:sz="0" w:space="0" w:color="auto"/>
        <w:right w:val="none" w:sz="0" w:space="0" w:color="auto"/>
      </w:divBdr>
    </w:div>
    <w:div w:id="817916452">
      <w:bodyDiv w:val="1"/>
      <w:marLeft w:val="0"/>
      <w:marRight w:val="0"/>
      <w:marTop w:val="0"/>
      <w:marBottom w:val="0"/>
      <w:divBdr>
        <w:top w:val="none" w:sz="0" w:space="0" w:color="auto"/>
        <w:left w:val="none" w:sz="0" w:space="0" w:color="auto"/>
        <w:bottom w:val="none" w:sz="0" w:space="0" w:color="auto"/>
        <w:right w:val="none" w:sz="0" w:space="0" w:color="auto"/>
      </w:divBdr>
    </w:div>
    <w:div w:id="818230770">
      <w:bodyDiv w:val="1"/>
      <w:marLeft w:val="0"/>
      <w:marRight w:val="0"/>
      <w:marTop w:val="0"/>
      <w:marBottom w:val="0"/>
      <w:divBdr>
        <w:top w:val="none" w:sz="0" w:space="0" w:color="auto"/>
        <w:left w:val="none" w:sz="0" w:space="0" w:color="auto"/>
        <w:bottom w:val="none" w:sz="0" w:space="0" w:color="auto"/>
        <w:right w:val="none" w:sz="0" w:space="0" w:color="auto"/>
      </w:divBdr>
    </w:div>
    <w:div w:id="818309574">
      <w:bodyDiv w:val="1"/>
      <w:marLeft w:val="0"/>
      <w:marRight w:val="0"/>
      <w:marTop w:val="0"/>
      <w:marBottom w:val="0"/>
      <w:divBdr>
        <w:top w:val="none" w:sz="0" w:space="0" w:color="auto"/>
        <w:left w:val="none" w:sz="0" w:space="0" w:color="auto"/>
        <w:bottom w:val="none" w:sz="0" w:space="0" w:color="auto"/>
        <w:right w:val="none" w:sz="0" w:space="0" w:color="auto"/>
      </w:divBdr>
    </w:div>
    <w:div w:id="819807846">
      <w:bodyDiv w:val="1"/>
      <w:marLeft w:val="0"/>
      <w:marRight w:val="0"/>
      <w:marTop w:val="0"/>
      <w:marBottom w:val="0"/>
      <w:divBdr>
        <w:top w:val="none" w:sz="0" w:space="0" w:color="auto"/>
        <w:left w:val="none" w:sz="0" w:space="0" w:color="auto"/>
        <w:bottom w:val="none" w:sz="0" w:space="0" w:color="auto"/>
        <w:right w:val="none" w:sz="0" w:space="0" w:color="auto"/>
      </w:divBdr>
    </w:div>
    <w:div w:id="827595643">
      <w:bodyDiv w:val="1"/>
      <w:marLeft w:val="0"/>
      <w:marRight w:val="0"/>
      <w:marTop w:val="0"/>
      <w:marBottom w:val="0"/>
      <w:divBdr>
        <w:top w:val="none" w:sz="0" w:space="0" w:color="auto"/>
        <w:left w:val="none" w:sz="0" w:space="0" w:color="auto"/>
        <w:bottom w:val="none" w:sz="0" w:space="0" w:color="auto"/>
        <w:right w:val="none" w:sz="0" w:space="0" w:color="auto"/>
      </w:divBdr>
    </w:div>
    <w:div w:id="829297822">
      <w:bodyDiv w:val="1"/>
      <w:marLeft w:val="0"/>
      <w:marRight w:val="0"/>
      <w:marTop w:val="0"/>
      <w:marBottom w:val="0"/>
      <w:divBdr>
        <w:top w:val="none" w:sz="0" w:space="0" w:color="auto"/>
        <w:left w:val="none" w:sz="0" w:space="0" w:color="auto"/>
        <w:bottom w:val="none" w:sz="0" w:space="0" w:color="auto"/>
        <w:right w:val="none" w:sz="0" w:space="0" w:color="auto"/>
      </w:divBdr>
    </w:div>
    <w:div w:id="831528497">
      <w:bodyDiv w:val="1"/>
      <w:marLeft w:val="0"/>
      <w:marRight w:val="0"/>
      <w:marTop w:val="0"/>
      <w:marBottom w:val="0"/>
      <w:divBdr>
        <w:top w:val="none" w:sz="0" w:space="0" w:color="auto"/>
        <w:left w:val="none" w:sz="0" w:space="0" w:color="auto"/>
        <w:bottom w:val="none" w:sz="0" w:space="0" w:color="auto"/>
        <w:right w:val="none" w:sz="0" w:space="0" w:color="auto"/>
      </w:divBdr>
    </w:div>
    <w:div w:id="839349916">
      <w:bodyDiv w:val="1"/>
      <w:marLeft w:val="0"/>
      <w:marRight w:val="0"/>
      <w:marTop w:val="0"/>
      <w:marBottom w:val="0"/>
      <w:divBdr>
        <w:top w:val="none" w:sz="0" w:space="0" w:color="auto"/>
        <w:left w:val="none" w:sz="0" w:space="0" w:color="auto"/>
        <w:bottom w:val="none" w:sz="0" w:space="0" w:color="auto"/>
        <w:right w:val="none" w:sz="0" w:space="0" w:color="auto"/>
      </w:divBdr>
    </w:div>
    <w:div w:id="839467957">
      <w:bodyDiv w:val="1"/>
      <w:marLeft w:val="0"/>
      <w:marRight w:val="0"/>
      <w:marTop w:val="0"/>
      <w:marBottom w:val="0"/>
      <w:divBdr>
        <w:top w:val="none" w:sz="0" w:space="0" w:color="auto"/>
        <w:left w:val="none" w:sz="0" w:space="0" w:color="auto"/>
        <w:bottom w:val="none" w:sz="0" w:space="0" w:color="auto"/>
        <w:right w:val="none" w:sz="0" w:space="0" w:color="auto"/>
      </w:divBdr>
    </w:div>
    <w:div w:id="841815605">
      <w:bodyDiv w:val="1"/>
      <w:marLeft w:val="0"/>
      <w:marRight w:val="0"/>
      <w:marTop w:val="0"/>
      <w:marBottom w:val="0"/>
      <w:divBdr>
        <w:top w:val="none" w:sz="0" w:space="0" w:color="auto"/>
        <w:left w:val="none" w:sz="0" w:space="0" w:color="auto"/>
        <w:bottom w:val="none" w:sz="0" w:space="0" w:color="auto"/>
        <w:right w:val="none" w:sz="0" w:space="0" w:color="auto"/>
      </w:divBdr>
    </w:div>
    <w:div w:id="845637111">
      <w:bodyDiv w:val="1"/>
      <w:marLeft w:val="0"/>
      <w:marRight w:val="0"/>
      <w:marTop w:val="0"/>
      <w:marBottom w:val="0"/>
      <w:divBdr>
        <w:top w:val="none" w:sz="0" w:space="0" w:color="auto"/>
        <w:left w:val="none" w:sz="0" w:space="0" w:color="auto"/>
        <w:bottom w:val="none" w:sz="0" w:space="0" w:color="auto"/>
        <w:right w:val="none" w:sz="0" w:space="0" w:color="auto"/>
      </w:divBdr>
    </w:div>
    <w:div w:id="846749820">
      <w:bodyDiv w:val="1"/>
      <w:marLeft w:val="0"/>
      <w:marRight w:val="0"/>
      <w:marTop w:val="0"/>
      <w:marBottom w:val="0"/>
      <w:divBdr>
        <w:top w:val="none" w:sz="0" w:space="0" w:color="auto"/>
        <w:left w:val="none" w:sz="0" w:space="0" w:color="auto"/>
        <w:bottom w:val="none" w:sz="0" w:space="0" w:color="auto"/>
        <w:right w:val="none" w:sz="0" w:space="0" w:color="auto"/>
      </w:divBdr>
    </w:div>
    <w:div w:id="847409688">
      <w:bodyDiv w:val="1"/>
      <w:marLeft w:val="0"/>
      <w:marRight w:val="0"/>
      <w:marTop w:val="0"/>
      <w:marBottom w:val="0"/>
      <w:divBdr>
        <w:top w:val="none" w:sz="0" w:space="0" w:color="auto"/>
        <w:left w:val="none" w:sz="0" w:space="0" w:color="auto"/>
        <w:bottom w:val="none" w:sz="0" w:space="0" w:color="auto"/>
        <w:right w:val="none" w:sz="0" w:space="0" w:color="auto"/>
      </w:divBdr>
    </w:div>
    <w:div w:id="847597674">
      <w:bodyDiv w:val="1"/>
      <w:marLeft w:val="0"/>
      <w:marRight w:val="0"/>
      <w:marTop w:val="0"/>
      <w:marBottom w:val="0"/>
      <w:divBdr>
        <w:top w:val="none" w:sz="0" w:space="0" w:color="auto"/>
        <w:left w:val="none" w:sz="0" w:space="0" w:color="auto"/>
        <w:bottom w:val="none" w:sz="0" w:space="0" w:color="auto"/>
        <w:right w:val="none" w:sz="0" w:space="0" w:color="auto"/>
      </w:divBdr>
    </w:div>
    <w:div w:id="848059815">
      <w:bodyDiv w:val="1"/>
      <w:marLeft w:val="0"/>
      <w:marRight w:val="0"/>
      <w:marTop w:val="0"/>
      <w:marBottom w:val="0"/>
      <w:divBdr>
        <w:top w:val="none" w:sz="0" w:space="0" w:color="auto"/>
        <w:left w:val="none" w:sz="0" w:space="0" w:color="auto"/>
        <w:bottom w:val="none" w:sz="0" w:space="0" w:color="auto"/>
        <w:right w:val="none" w:sz="0" w:space="0" w:color="auto"/>
      </w:divBdr>
    </w:div>
    <w:div w:id="849222448">
      <w:bodyDiv w:val="1"/>
      <w:marLeft w:val="0"/>
      <w:marRight w:val="0"/>
      <w:marTop w:val="0"/>
      <w:marBottom w:val="0"/>
      <w:divBdr>
        <w:top w:val="none" w:sz="0" w:space="0" w:color="auto"/>
        <w:left w:val="none" w:sz="0" w:space="0" w:color="auto"/>
        <w:bottom w:val="none" w:sz="0" w:space="0" w:color="auto"/>
        <w:right w:val="none" w:sz="0" w:space="0" w:color="auto"/>
      </w:divBdr>
    </w:div>
    <w:div w:id="854267255">
      <w:bodyDiv w:val="1"/>
      <w:marLeft w:val="0"/>
      <w:marRight w:val="0"/>
      <w:marTop w:val="0"/>
      <w:marBottom w:val="0"/>
      <w:divBdr>
        <w:top w:val="none" w:sz="0" w:space="0" w:color="auto"/>
        <w:left w:val="none" w:sz="0" w:space="0" w:color="auto"/>
        <w:bottom w:val="none" w:sz="0" w:space="0" w:color="auto"/>
        <w:right w:val="none" w:sz="0" w:space="0" w:color="auto"/>
      </w:divBdr>
    </w:div>
    <w:div w:id="855340869">
      <w:bodyDiv w:val="1"/>
      <w:marLeft w:val="0"/>
      <w:marRight w:val="0"/>
      <w:marTop w:val="0"/>
      <w:marBottom w:val="0"/>
      <w:divBdr>
        <w:top w:val="none" w:sz="0" w:space="0" w:color="auto"/>
        <w:left w:val="none" w:sz="0" w:space="0" w:color="auto"/>
        <w:bottom w:val="none" w:sz="0" w:space="0" w:color="auto"/>
        <w:right w:val="none" w:sz="0" w:space="0" w:color="auto"/>
      </w:divBdr>
    </w:div>
    <w:div w:id="857237671">
      <w:bodyDiv w:val="1"/>
      <w:marLeft w:val="0"/>
      <w:marRight w:val="0"/>
      <w:marTop w:val="0"/>
      <w:marBottom w:val="0"/>
      <w:divBdr>
        <w:top w:val="none" w:sz="0" w:space="0" w:color="auto"/>
        <w:left w:val="none" w:sz="0" w:space="0" w:color="auto"/>
        <w:bottom w:val="none" w:sz="0" w:space="0" w:color="auto"/>
        <w:right w:val="none" w:sz="0" w:space="0" w:color="auto"/>
      </w:divBdr>
    </w:div>
    <w:div w:id="858079457">
      <w:bodyDiv w:val="1"/>
      <w:marLeft w:val="0"/>
      <w:marRight w:val="0"/>
      <w:marTop w:val="0"/>
      <w:marBottom w:val="0"/>
      <w:divBdr>
        <w:top w:val="none" w:sz="0" w:space="0" w:color="auto"/>
        <w:left w:val="none" w:sz="0" w:space="0" w:color="auto"/>
        <w:bottom w:val="none" w:sz="0" w:space="0" w:color="auto"/>
        <w:right w:val="none" w:sz="0" w:space="0" w:color="auto"/>
      </w:divBdr>
    </w:div>
    <w:div w:id="860704235">
      <w:bodyDiv w:val="1"/>
      <w:marLeft w:val="0"/>
      <w:marRight w:val="0"/>
      <w:marTop w:val="0"/>
      <w:marBottom w:val="0"/>
      <w:divBdr>
        <w:top w:val="none" w:sz="0" w:space="0" w:color="auto"/>
        <w:left w:val="none" w:sz="0" w:space="0" w:color="auto"/>
        <w:bottom w:val="none" w:sz="0" w:space="0" w:color="auto"/>
        <w:right w:val="none" w:sz="0" w:space="0" w:color="auto"/>
      </w:divBdr>
    </w:div>
    <w:div w:id="862330369">
      <w:bodyDiv w:val="1"/>
      <w:marLeft w:val="0"/>
      <w:marRight w:val="0"/>
      <w:marTop w:val="0"/>
      <w:marBottom w:val="0"/>
      <w:divBdr>
        <w:top w:val="none" w:sz="0" w:space="0" w:color="auto"/>
        <w:left w:val="none" w:sz="0" w:space="0" w:color="auto"/>
        <w:bottom w:val="none" w:sz="0" w:space="0" w:color="auto"/>
        <w:right w:val="none" w:sz="0" w:space="0" w:color="auto"/>
      </w:divBdr>
    </w:div>
    <w:div w:id="867176907">
      <w:bodyDiv w:val="1"/>
      <w:marLeft w:val="0"/>
      <w:marRight w:val="0"/>
      <w:marTop w:val="0"/>
      <w:marBottom w:val="0"/>
      <w:divBdr>
        <w:top w:val="none" w:sz="0" w:space="0" w:color="auto"/>
        <w:left w:val="none" w:sz="0" w:space="0" w:color="auto"/>
        <w:bottom w:val="none" w:sz="0" w:space="0" w:color="auto"/>
        <w:right w:val="none" w:sz="0" w:space="0" w:color="auto"/>
      </w:divBdr>
    </w:div>
    <w:div w:id="867529844">
      <w:bodyDiv w:val="1"/>
      <w:marLeft w:val="0"/>
      <w:marRight w:val="0"/>
      <w:marTop w:val="0"/>
      <w:marBottom w:val="0"/>
      <w:divBdr>
        <w:top w:val="none" w:sz="0" w:space="0" w:color="auto"/>
        <w:left w:val="none" w:sz="0" w:space="0" w:color="auto"/>
        <w:bottom w:val="none" w:sz="0" w:space="0" w:color="auto"/>
        <w:right w:val="none" w:sz="0" w:space="0" w:color="auto"/>
      </w:divBdr>
    </w:div>
    <w:div w:id="876501716">
      <w:bodyDiv w:val="1"/>
      <w:marLeft w:val="0"/>
      <w:marRight w:val="0"/>
      <w:marTop w:val="0"/>
      <w:marBottom w:val="0"/>
      <w:divBdr>
        <w:top w:val="none" w:sz="0" w:space="0" w:color="auto"/>
        <w:left w:val="none" w:sz="0" w:space="0" w:color="auto"/>
        <w:bottom w:val="none" w:sz="0" w:space="0" w:color="auto"/>
        <w:right w:val="none" w:sz="0" w:space="0" w:color="auto"/>
      </w:divBdr>
    </w:div>
    <w:div w:id="878250563">
      <w:bodyDiv w:val="1"/>
      <w:marLeft w:val="0"/>
      <w:marRight w:val="0"/>
      <w:marTop w:val="0"/>
      <w:marBottom w:val="0"/>
      <w:divBdr>
        <w:top w:val="none" w:sz="0" w:space="0" w:color="auto"/>
        <w:left w:val="none" w:sz="0" w:space="0" w:color="auto"/>
        <w:bottom w:val="none" w:sz="0" w:space="0" w:color="auto"/>
        <w:right w:val="none" w:sz="0" w:space="0" w:color="auto"/>
      </w:divBdr>
    </w:div>
    <w:div w:id="880744890">
      <w:bodyDiv w:val="1"/>
      <w:marLeft w:val="0"/>
      <w:marRight w:val="0"/>
      <w:marTop w:val="0"/>
      <w:marBottom w:val="0"/>
      <w:divBdr>
        <w:top w:val="none" w:sz="0" w:space="0" w:color="auto"/>
        <w:left w:val="none" w:sz="0" w:space="0" w:color="auto"/>
        <w:bottom w:val="none" w:sz="0" w:space="0" w:color="auto"/>
        <w:right w:val="none" w:sz="0" w:space="0" w:color="auto"/>
      </w:divBdr>
    </w:div>
    <w:div w:id="882712996">
      <w:bodyDiv w:val="1"/>
      <w:marLeft w:val="0"/>
      <w:marRight w:val="0"/>
      <w:marTop w:val="0"/>
      <w:marBottom w:val="0"/>
      <w:divBdr>
        <w:top w:val="none" w:sz="0" w:space="0" w:color="auto"/>
        <w:left w:val="none" w:sz="0" w:space="0" w:color="auto"/>
        <w:bottom w:val="none" w:sz="0" w:space="0" w:color="auto"/>
        <w:right w:val="none" w:sz="0" w:space="0" w:color="auto"/>
      </w:divBdr>
    </w:div>
    <w:div w:id="885146067">
      <w:bodyDiv w:val="1"/>
      <w:marLeft w:val="0"/>
      <w:marRight w:val="0"/>
      <w:marTop w:val="0"/>
      <w:marBottom w:val="0"/>
      <w:divBdr>
        <w:top w:val="none" w:sz="0" w:space="0" w:color="auto"/>
        <w:left w:val="none" w:sz="0" w:space="0" w:color="auto"/>
        <w:bottom w:val="none" w:sz="0" w:space="0" w:color="auto"/>
        <w:right w:val="none" w:sz="0" w:space="0" w:color="auto"/>
      </w:divBdr>
    </w:div>
    <w:div w:id="886533015">
      <w:bodyDiv w:val="1"/>
      <w:marLeft w:val="0"/>
      <w:marRight w:val="0"/>
      <w:marTop w:val="0"/>
      <w:marBottom w:val="0"/>
      <w:divBdr>
        <w:top w:val="none" w:sz="0" w:space="0" w:color="auto"/>
        <w:left w:val="none" w:sz="0" w:space="0" w:color="auto"/>
        <w:bottom w:val="none" w:sz="0" w:space="0" w:color="auto"/>
        <w:right w:val="none" w:sz="0" w:space="0" w:color="auto"/>
      </w:divBdr>
    </w:div>
    <w:div w:id="889417278">
      <w:bodyDiv w:val="1"/>
      <w:marLeft w:val="0"/>
      <w:marRight w:val="0"/>
      <w:marTop w:val="0"/>
      <w:marBottom w:val="0"/>
      <w:divBdr>
        <w:top w:val="none" w:sz="0" w:space="0" w:color="auto"/>
        <w:left w:val="none" w:sz="0" w:space="0" w:color="auto"/>
        <w:bottom w:val="none" w:sz="0" w:space="0" w:color="auto"/>
        <w:right w:val="none" w:sz="0" w:space="0" w:color="auto"/>
      </w:divBdr>
    </w:div>
    <w:div w:id="891235087">
      <w:bodyDiv w:val="1"/>
      <w:marLeft w:val="0"/>
      <w:marRight w:val="0"/>
      <w:marTop w:val="0"/>
      <w:marBottom w:val="0"/>
      <w:divBdr>
        <w:top w:val="none" w:sz="0" w:space="0" w:color="auto"/>
        <w:left w:val="none" w:sz="0" w:space="0" w:color="auto"/>
        <w:bottom w:val="none" w:sz="0" w:space="0" w:color="auto"/>
        <w:right w:val="none" w:sz="0" w:space="0" w:color="auto"/>
      </w:divBdr>
    </w:div>
    <w:div w:id="893394706">
      <w:bodyDiv w:val="1"/>
      <w:marLeft w:val="0"/>
      <w:marRight w:val="0"/>
      <w:marTop w:val="0"/>
      <w:marBottom w:val="0"/>
      <w:divBdr>
        <w:top w:val="none" w:sz="0" w:space="0" w:color="auto"/>
        <w:left w:val="none" w:sz="0" w:space="0" w:color="auto"/>
        <w:bottom w:val="none" w:sz="0" w:space="0" w:color="auto"/>
        <w:right w:val="none" w:sz="0" w:space="0" w:color="auto"/>
      </w:divBdr>
    </w:div>
    <w:div w:id="896165714">
      <w:bodyDiv w:val="1"/>
      <w:marLeft w:val="0"/>
      <w:marRight w:val="0"/>
      <w:marTop w:val="0"/>
      <w:marBottom w:val="0"/>
      <w:divBdr>
        <w:top w:val="none" w:sz="0" w:space="0" w:color="auto"/>
        <w:left w:val="none" w:sz="0" w:space="0" w:color="auto"/>
        <w:bottom w:val="none" w:sz="0" w:space="0" w:color="auto"/>
        <w:right w:val="none" w:sz="0" w:space="0" w:color="auto"/>
      </w:divBdr>
    </w:div>
    <w:div w:id="896282316">
      <w:bodyDiv w:val="1"/>
      <w:marLeft w:val="0"/>
      <w:marRight w:val="0"/>
      <w:marTop w:val="0"/>
      <w:marBottom w:val="0"/>
      <w:divBdr>
        <w:top w:val="none" w:sz="0" w:space="0" w:color="auto"/>
        <w:left w:val="none" w:sz="0" w:space="0" w:color="auto"/>
        <w:bottom w:val="none" w:sz="0" w:space="0" w:color="auto"/>
        <w:right w:val="none" w:sz="0" w:space="0" w:color="auto"/>
      </w:divBdr>
    </w:div>
    <w:div w:id="900334402">
      <w:bodyDiv w:val="1"/>
      <w:marLeft w:val="0"/>
      <w:marRight w:val="0"/>
      <w:marTop w:val="0"/>
      <w:marBottom w:val="0"/>
      <w:divBdr>
        <w:top w:val="none" w:sz="0" w:space="0" w:color="auto"/>
        <w:left w:val="none" w:sz="0" w:space="0" w:color="auto"/>
        <w:bottom w:val="none" w:sz="0" w:space="0" w:color="auto"/>
        <w:right w:val="none" w:sz="0" w:space="0" w:color="auto"/>
      </w:divBdr>
    </w:div>
    <w:div w:id="901329003">
      <w:bodyDiv w:val="1"/>
      <w:marLeft w:val="0"/>
      <w:marRight w:val="0"/>
      <w:marTop w:val="0"/>
      <w:marBottom w:val="0"/>
      <w:divBdr>
        <w:top w:val="none" w:sz="0" w:space="0" w:color="auto"/>
        <w:left w:val="none" w:sz="0" w:space="0" w:color="auto"/>
        <w:bottom w:val="none" w:sz="0" w:space="0" w:color="auto"/>
        <w:right w:val="none" w:sz="0" w:space="0" w:color="auto"/>
      </w:divBdr>
    </w:div>
    <w:div w:id="901596448">
      <w:bodyDiv w:val="1"/>
      <w:marLeft w:val="0"/>
      <w:marRight w:val="0"/>
      <w:marTop w:val="0"/>
      <w:marBottom w:val="0"/>
      <w:divBdr>
        <w:top w:val="none" w:sz="0" w:space="0" w:color="auto"/>
        <w:left w:val="none" w:sz="0" w:space="0" w:color="auto"/>
        <w:bottom w:val="none" w:sz="0" w:space="0" w:color="auto"/>
        <w:right w:val="none" w:sz="0" w:space="0" w:color="auto"/>
      </w:divBdr>
    </w:div>
    <w:div w:id="901722257">
      <w:bodyDiv w:val="1"/>
      <w:marLeft w:val="0"/>
      <w:marRight w:val="0"/>
      <w:marTop w:val="0"/>
      <w:marBottom w:val="0"/>
      <w:divBdr>
        <w:top w:val="none" w:sz="0" w:space="0" w:color="auto"/>
        <w:left w:val="none" w:sz="0" w:space="0" w:color="auto"/>
        <w:bottom w:val="none" w:sz="0" w:space="0" w:color="auto"/>
        <w:right w:val="none" w:sz="0" w:space="0" w:color="auto"/>
      </w:divBdr>
    </w:div>
    <w:div w:id="903374061">
      <w:bodyDiv w:val="1"/>
      <w:marLeft w:val="0"/>
      <w:marRight w:val="0"/>
      <w:marTop w:val="0"/>
      <w:marBottom w:val="0"/>
      <w:divBdr>
        <w:top w:val="none" w:sz="0" w:space="0" w:color="auto"/>
        <w:left w:val="none" w:sz="0" w:space="0" w:color="auto"/>
        <w:bottom w:val="none" w:sz="0" w:space="0" w:color="auto"/>
        <w:right w:val="none" w:sz="0" w:space="0" w:color="auto"/>
      </w:divBdr>
    </w:div>
    <w:div w:id="908198302">
      <w:bodyDiv w:val="1"/>
      <w:marLeft w:val="0"/>
      <w:marRight w:val="0"/>
      <w:marTop w:val="0"/>
      <w:marBottom w:val="0"/>
      <w:divBdr>
        <w:top w:val="none" w:sz="0" w:space="0" w:color="auto"/>
        <w:left w:val="none" w:sz="0" w:space="0" w:color="auto"/>
        <w:bottom w:val="none" w:sz="0" w:space="0" w:color="auto"/>
        <w:right w:val="none" w:sz="0" w:space="0" w:color="auto"/>
      </w:divBdr>
    </w:div>
    <w:div w:id="911310645">
      <w:bodyDiv w:val="1"/>
      <w:marLeft w:val="0"/>
      <w:marRight w:val="0"/>
      <w:marTop w:val="0"/>
      <w:marBottom w:val="0"/>
      <w:divBdr>
        <w:top w:val="none" w:sz="0" w:space="0" w:color="auto"/>
        <w:left w:val="none" w:sz="0" w:space="0" w:color="auto"/>
        <w:bottom w:val="none" w:sz="0" w:space="0" w:color="auto"/>
        <w:right w:val="none" w:sz="0" w:space="0" w:color="auto"/>
      </w:divBdr>
    </w:div>
    <w:div w:id="912929865">
      <w:bodyDiv w:val="1"/>
      <w:marLeft w:val="0"/>
      <w:marRight w:val="0"/>
      <w:marTop w:val="0"/>
      <w:marBottom w:val="0"/>
      <w:divBdr>
        <w:top w:val="none" w:sz="0" w:space="0" w:color="auto"/>
        <w:left w:val="none" w:sz="0" w:space="0" w:color="auto"/>
        <w:bottom w:val="none" w:sz="0" w:space="0" w:color="auto"/>
        <w:right w:val="none" w:sz="0" w:space="0" w:color="auto"/>
      </w:divBdr>
    </w:div>
    <w:div w:id="913078818">
      <w:bodyDiv w:val="1"/>
      <w:marLeft w:val="0"/>
      <w:marRight w:val="0"/>
      <w:marTop w:val="0"/>
      <w:marBottom w:val="0"/>
      <w:divBdr>
        <w:top w:val="none" w:sz="0" w:space="0" w:color="auto"/>
        <w:left w:val="none" w:sz="0" w:space="0" w:color="auto"/>
        <w:bottom w:val="none" w:sz="0" w:space="0" w:color="auto"/>
        <w:right w:val="none" w:sz="0" w:space="0" w:color="auto"/>
      </w:divBdr>
    </w:div>
    <w:div w:id="914626175">
      <w:bodyDiv w:val="1"/>
      <w:marLeft w:val="0"/>
      <w:marRight w:val="0"/>
      <w:marTop w:val="0"/>
      <w:marBottom w:val="0"/>
      <w:divBdr>
        <w:top w:val="none" w:sz="0" w:space="0" w:color="auto"/>
        <w:left w:val="none" w:sz="0" w:space="0" w:color="auto"/>
        <w:bottom w:val="none" w:sz="0" w:space="0" w:color="auto"/>
        <w:right w:val="none" w:sz="0" w:space="0" w:color="auto"/>
      </w:divBdr>
    </w:div>
    <w:div w:id="915211793">
      <w:bodyDiv w:val="1"/>
      <w:marLeft w:val="0"/>
      <w:marRight w:val="0"/>
      <w:marTop w:val="0"/>
      <w:marBottom w:val="0"/>
      <w:divBdr>
        <w:top w:val="none" w:sz="0" w:space="0" w:color="auto"/>
        <w:left w:val="none" w:sz="0" w:space="0" w:color="auto"/>
        <w:bottom w:val="none" w:sz="0" w:space="0" w:color="auto"/>
        <w:right w:val="none" w:sz="0" w:space="0" w:color="auto"/>
      </w:divBdr>
    </w:div>
    <w:div w:id="915286906">
      <w:bodyDiv w:val="1"/>
      <w:marLeft w:val="0"/>
      <w:marRight w:val="0"/>
      <w:marTop w:val="0"/>
      <w:marBottom w:val="0"/>
      <w:divBdr>
        <w:top w:val="none" w:sz="0" w:space="0" w:color="auto"/>
        <w:left w:val="none" w:sz="0" w:space="0" w:color="auto"/>
        <w:bottom w:val="none" w:sz="0" w:space="0" w:color="auto"/>
        <w:right w:val="none" w:sz="0" w:space="0" w:color="auto"/>
      </w:divBdr>
    </w:div>
    <w:div w:id="916287938">
      <w:bodyDiv w:val="1"/>
      <w:marLeft w:val="0"/>
      <w:marRight w:val="0"/>
      <w:marTop w:val="0"/>
      <w:marBottom w:val="0"/>
      <w:divBdr>
        <w:top w:val="none" w:sz="0" w:space="0" w:color="auto"/>
        <w:left w:val="none" w:sz="0" w:space="0" w:color="auto"/>
        <w:bottom w:val="none" w:sz="0" w:space="0" w:color="auto"/>
        <w:right w:val="none" w:sz="0" w:space="0" w:color="auto"/>
      </w:divBdr>
    </w:div>
    <w:div w:id="917906086">
      <w:bodyDiv w:val="1"/>
      <w:marLeft w:val="0"/>
      <w:marRight w:val="0"/>
      <w:marTop w:val="0"/>
      <w:marBottom w:val="0"/>
      <w:divBdr>
        <w:top w:val="none" w:sz="0" w:space="0" w:color="auto"/>
        <w:left w:val="none" w:sz="0" w:space="0" w:color="auto"/>
        <w:bottom w:val="none" w:sz="0" w:space="0" w:color="auto"/>
        <w:right w:val="none" w:sz="0" w:space="0" w:color="auto"/>
      </w:divBdr>
    </w:div>
    <w:div w:id="922104801">
      <w:bodyDiv w:val="1"/>
      <w:marLeft w:val="0"/>
      <w:marRight w:val="0"/>
      <w:marTop w:val="0"/>
      <w:marBottom w:val="0"/>
      <w:divBdr>
        <w:top w:val="none" w:sz="0" w:space="0" w:color="auto"/>
        <w:left w:val="none" w:sz="0" w:space="0" w:color="auto"/>
        <w:bottom w:val="none" w:sz="0" w:space="0" w:color="auto"/>
        <w:right w:val="none" w:sz="0" w:space="0" w:color="auto"/>
      </w:divBdr>
    </w:div>
    <w:div w:id="922643029">
      <w:bodyDiv w:val="1"/>
      <w:marLeft w:val="0"/>
      <w:marRight w:val="0"/>
      <w:marTop w:val="0"/>
      <w:marBottom w:val="0"/>
      <w:divBdr>
        <w:top w:val="none" w:sz="0" w:space="0" w:color="auto"/>
        <w:left w:val="none" w:sz="0" w:space="0" w:color="auto"/>
        <w:bottom w:val="none" w:sz="0" w:space="0" w:color="auto"/>
        <w:right w:val="none" w:sz="0" w:space="0" w:color="auto"/>
      </w:divBdr>
    </w:div>
    <w:div w:id="923685523">
      <w:bodyDiv w:val="1"/>
      <w:marLeft w:val="0"/>
      <w:marRight w:val="0"/>
      <w:marTop w:val="0"/>
      <w:marBottom w:val="0"/>
      <w:divBdr>
        <w:top w:val="none" w:sz="0" w:space="0" w:color="auto"/>
        <w:left w:val="none" w:sz="0" w:space="0" w:color="auto"/>
        <w:bottom w:val="none" w:sz="0" w:space="0" w:color="auto"/>
        <w:right w:val="none" w:sz="0" w:space="0" w:color="auto"/>
      </w:divBdr>
    </w:div>
    <w:div w:id="925114529">
      <w:bodyDiv w:val="1"/>
      <w:marLeft w:val="0"/>
      <w:marRight w:val="0"/>
      <w:marTop w:val="0"/>
      <w:marBottom w:val="0"/>
      <w:divBdr>
        <w:top w:val="none" w:sz="0" w:space="0" w:color="auto"/>
        <w:left w:val="none" w:sz="0" w:space="0" w:color="auto"/>
        <w:bottom w:val="none" w:sz="0" w:space="0" w:color="auto"/>
        <w:right w:val="none" w:sz="0" w:space="0" w:color="auto"/>
      </w:divBdr>
    </w:div>
    <w:div w:id="925580268">
      <w:bodyDiv w:val="1"/>
      <w:marLeft w:val="0"/>
      <w:marRight w:val="0"/>
      <w:marTop w:val="0"/>
      <w:marBottom w:val="0"/>
      <w:divBdr>
        <w:top w:val="none" w:sz="0" w:space="0" w:color="auto"/>
        <w:left w:val="none" w:sz="0" w:space="0" w:color="auto"/>
        <w:bottom w:val="none" w:sz="0" w:space="0" w:color="auto"/>
        <w:right w:val="none" w:sz="0" w:space="0" w:color="auto"/>
      </w:divBdr>
    </w:div>
    <w:div w:id="926232291">
      <w:bodyDiv w:val="1"/>
      <w:marLeft w:val="0"/>
      <w:marRight w:val="0"/>
      <w:marTop w:val="0"/>
      <w:marBottom w:val="0"/>
      <w:divBdr>
        <w:top w:val="none" w:sz="0" w:space="0" w:color="auto"/>
        <w:left w:val="none" w:sz="0" w:space="0" w:color="auto"/>
        <w:bottom w:val="none" w:sz="0" w:space="0" w:color="auto"/>
        <w:right w:val="none" w:sz="0" w:space="0" w:color="auto"/>
      </w:divBdr>
    </w:div>
    <w:div w:id="927470404">
      <w:bodyDiv w:val="1"/>
      <w:marLeft w:val="0"/>
      <w:marRight w:val="0"/>
      <w:marTop w:val="0"/>
      <w:marBottom w:val="0"/>
      <w:divBdr>
        <w:top w:val="none" w:sz="0" w:space="0" w:color="auto"/>
        <w:left w:val="none" w:sz="0" w:space="0" w:color="auto"/>
        <w:bottom w:val="none" w:sz="0" w:space="0" w:color="auto"/>
        <w:right w:val="none" w:sz="0" w:space="0" w:color="auto"/>
      </w:divBdr>
    </w:div>
    <w:div w:id="930820965">
      <w:bodyDiv w:val="1"/>
      <w:marLeft w:val="0"/>
      <w:marRight w:val="0"/>
      <w:marTop w:val="0"/>
      <w:marBottom w:val="0"/>
      <w:divBdr>
        <w:top w:val="none" w:sz="0" w:space="0" w:color="auto"/>
        <w:left w:val="none" w:sz="0" w:space="0" w:color="auto"/>
        <w:bottom w:val="none" w:sz="0" w:space="0" w:color="auto"/>
        <w:right w:val="none" w:sz="0" w:space="0" w:color="auto"/>
      </w:divBdr>
    </w:div>
    <w:div w:id="932518699">
      <w:bodyDiv w:val="1"/>
      <w:marLeft w:val="0"/>
      <w:marRight w:val="0"/>
      <w:marTop w:val="0"/>
      <w:marBottom w:val="0"/>
      <w:divBdr>
        <w:top w:val="none" w:sz="0" w:space="0" w:color="auto"/>
        <w:left w:val="none" w:sz="0" w:space="0" w:color="auto"/>
        <w:bottom w:val="none" w:sz="0" w:space="0" w:color="auto"/>
        <w:right w:val="none" w:sz="0" w:space="0" w:color="auto"/>
      </w:divBdr>
    </w:div>
    <w:div w:id="936012927">
      <w:bodyDiv w:val="1"/>
      <w:marLeft w:val="0"/>
      <w:marRight w:val="0"/>
      <w:marTop w:val="0"/>
      <w:marBottom w:val="0"/>
      <w:divBdr>
        <w:top w:val="none" w:sz="0" w:space="0" w:color="auto"/>
        <w:left w:val="none" w:sz="0" w:space="0" w:color="auto"/>
        <w:bottom w:val="none" w:sz="0" w:space="0" w:color="auto"/>
        <w:right w:val="none" w:sz="0" w:space="0" w:color="auto"/>
      </w:divBdr>
    </w:div>
    <w:div w:id="937912116">
      <w:bodyDiv w:val="1"/>
      <w:marLeft w:val="0"/>
      <w:marRight w:val="0"/>
      <w:marTop w:val="0"/>
      <w:marBottom w:val="0"/>
      <w:divBdr>
        <w:top w:val="none" w:sz="0" w:space="0" w:color="auto"/>
        <w:left w:val="none" w:sz="0" w:space="0" w:color="auto"/>
        <w:bottom w:val="none" w:sz="0" w:space="0" w:color="auto"/>
        <w:right w:val="none" w:sz="0" w:space="0" w:color="auto"/>
      </w:divBdr>
    </w:div>
    <w:div w:id="938180536">
      <w:bodyDiv w:val="1"/>
      <w:marLeft w:val="0"/>
      <w:marRight w:val="0"/>
      <w:marTop w:val="0"/>
      <w:marBottom w:val="0"/>
      <w:divBdr>
        <w:top w:val="none" w:sz="0" w:space="0" w:color="auto"/>
        <w:left w:val="none" w:sz="0" w:space="0" w:color="auto"/>
        <w:bottom w:val="none" w:sz="0" w:space="0" w:color="auto"/>
        <w:right w:val="none" w:sz="0" w:space="0" w:color="auto"/>
      </w:divBdr>
    </w:div>
    <w:div w:id="941760139">
      <w:bodyDiv w:val="1"/>
      <w:marLeft w:val="0"/>
      <w:marRight w:val="0"/>
      <w:marTop w:val="0"/>
      <w:marBottom w:val="0"/>
      <w:divBdr>
        <w:top w:val="none" w:sz="0" w:space="0" w:color="auto"/>
        <w:left w:val="none" w:sz="0" w:space="0" w:color="auto"/>
        <w:bottom w:val="none" w:sz="0" w:space="0" w:color="auto"/>
        <w:right w:val="none" w:sz="0" w:space="0" w:color="auto"/>
      </w:divBdr>
    </w:div>
    <w:div w:id="944849037">
      <w:bodyDiv w:val="1"/>
      <w:marLeft w:val="0"/>
      <w:marRight w:val="0"/>
      <w:marTop w:val="0"/>
      <w:marBottom w:val="0"/>
      <w:divBdr>
        <w:top w:val="none" w:sz="0" w:space="0" w:color="auto"/>
        <w:left w:val="none" w:sz="0" w:space="0" w:color="auto"/>
        <w:bottom w:val="none" w:sz="0" w:space="0" w:color="auto"/>
        <w:right w:val="none" w:sz="0" w:space="0" w:color="auto"/>
      </w:divBdr>
    </w:div>
    <w:div w:id="945769299">
      <w:bodyDiv w:val="1"/>
      <w:marLeft w:val="0"/>
      <w:marRight w:val="0"/>
      <w:marTop w:val="0"/>
      <w:marBottom w:val="0"/>
      <w:divBdr>
        <w:top w:val="none" w:sz="0" w:space="0" w:color="auto"/>
        <w:left w:val="none" w:sz="0" w:space="0" w:color="auto"/>
        <w:bottom w:val="none" w:sz="0" w:space="0" w:color="auto"/>
        <w:right w:val="none" w:sz="0" w:space="0" w:color="auto"/>
      </w:divBdr>
    </w:div>
    <w:div w:id="948661685">
      <w:bodyDiv w:val="1"/>
      <w:marLeft w:val="0"/>
      <w:marRight w:val="0"/>
      <w:marTop w:val="0"/>
      <w:marBottom w:val="0"/>
      <w:divBdr>
        <w:top w:val="none" w:sz="0" w:space="0" w:color="auto"/>
        <w:left w:val="none" w:sz="0" w:space="0" w:color="auto"/>
        <w:bottom w:val="none" w:sz="0" w:space="0" w:color="auto"/>
        <w:right w:val="none" w:sz="0" w:space="0" w:color="auto"/>
      </w:divBdr>
    </w:div>
    <w:div w:id="949780100">
      <w:bodyDiv w:val="1"/>
      <w:marLeft w:val="0"/>
      <w:marRight w:val="0"/>
      <w:marTop w:val="0"/>
      <w:marBottom w:val="0"/>
      <w:divBdr>
        <w:top w:val="none" w:sz="0" w:space="0" w:color="auto"/>
        <w:left w:val="none" w:sz="0" w:space="0" w:color="auto"/>
        <w:bottom w:val="none" w:sz="0" w:space="0" w:color="auto"/>
        <w:right w:val="none" w:sz="0" w:space="0" w:color="auto"/>
      </w:divBdr>
    </w:div>
    <w:div w:id="951518945">
      <w:bodyDiv w:val="1"/>
      <w:marLeft w:val="0"/>
      <w:marRight w:val="0"/>
      <w:marTop w:val="0"/>
      <w:marBottom w:val="0"/>
      <w:divBdr>
        <w:top w:val="none" w:sz="0" w:space="0" w:color="auto"/>
        <w:left w:val="none" w:sz="0" w:space="0" w:color="auto"/>
        <w:bottom w:val="none" w:sz="0" w:space="0" w:color="auto"/>
        <w:right w:val="none" w:sz="0" w:space="0" w:color="auto"/>
      </w:divBdr>
    </w:div>
    <w:div w:id="952321074">
      <w:bodyDiv w:val="1"/>
      <w:marLeft w:val="0"/>
      <w:marRight w:val="0"/>
      <w:marTop w:val="0"/>
      <w:marBottom w:val="0"/>
      <w:divBdr>
        <w:top w:val="none" w:sz="0" w:space="0" w:color="auto"/>
        <w:left w:val="none" w:sz="0" w:space="0" w:color="auto"/>
        <w:bottom w:val="none" w:sz="0" w:space="0" w:color="auto"/>
        <w:right w:val="none" w:sz="0" w:space="0" w:color="auto"/>
      </w:divBdr>
    </w:div>
    <w:div w:id="952900378">
      <w:bodyDiv w:val="1"/>
      <w:marLeft w:val="0"/>
      <w:marRight w:val="0"/>
      <w:marTop w:val="0"/>
      <w:marBottom w:val="0"/>
      <w:divBdr>
        <w:top w:val="none" w:sz="0" w:space="0" w:color="auto"/>
        <w:left w:val="none" w:sz="0" w:space="0" w:color="auto"/>
        <w:bottom w:val="none" w:sz="0" w:space="0" w:color="auto"/>
        <w:right w:val="none" w:sz="0" w:space="0" w:color="auto"/>
      </w:divBdr>
    </w:div>
    <w:div w:id="955410468">
      <w:bodyDiv w:val="1"/>
      <w:marLeft w:val="0"/>
      <w:marRight w:val="0"/>
      <w:marTop w:val="0"/>
      <w:marBottom w:val="0"/>
      <w:divBdr>
        <w:top w:val="none" w:sz="0" w:space="0" w:color="auto"/>
        <w:left w:val="none" w:sz="0" w:space="0" w:color="auto"/>
        <w:bottom w:val="none" w:sz="0" w:space="0" w:color="auto"/>
        <w:right w:val="none" w:sz="0" w:space="0" w:color="auto"/>
      </w:divBdr>
    </w:div>
    <w:div w:id="955792025">
      <w:bodyDiv w:val="1"/>
      <w:marLeft w:val="0"/>
      <w:marRight w:val="0"/>
      <w:marTop w:val="0"/>
      <w:marBottom w:val="0"/>
      <w:divBdr>
        <w:top w:val="none" w:sz="0" w:space="0" w:color="auto"/>
        <w:left w:val="none" w:sz="0" w:space="0" w:color="auto"/>
        <w:bottom w:val="none" w:sz="0" w:space="0" w:color="auto"/>
        <w:right w:val="none" w:sz="0" w:space="0" w:color="auto"/>
      </w:divBdr>
    </w:div>
    <w:div w:id="956712856">
      <w:bodyDiv w:val="1"/>
      <w:marLeft w:val="0"/>
      <w:marRight w:val="0"/>
      <w:marTop w:val="0"/>
      <w:marBottom w:val="0"/>
      <w:divBdr>
        <w:top w:val="none" w:sz="0" w:space="0" w:color="auto"/>
        <w:left w:val="none" w:sz="0" w:space="0" w:color="auto"/>
        <w:bottom w:val="none" w:sz="0" w:space="0" w:color="auto"/>
        <w:right w:val="none" w:sz="0" w:space="0" w:color="auto"/>
      </w:divBdr>
    </w:div>
    <w:div w:id="957683291">
      <w:bodyDiv w:val="1"/>
      <w:marLeft w:val="0"/>
      <w:marRight w:val="0"/>
      <w:marTop w:val="0"/>
      <w:marBottom w:val="0"/>
      <w:divBdr>
        <w:top w:val="none" w:sz="0" w:space="0" w:color="auto"/>
        <w:left w:val="none" w:sz="0" w:space="0" w:color="auto"/>
        <w:bottom w:val="none" w:sz="0" w:space="0" w:color="auto"/>
        <w:right w:val="none" w:sz="0" w:space="0" w:color="auto"/>
      </w:divBdr>
    </w:div>
    <w:div w:id="957957493">
      <w:bodyDiv w:val="1"/>
      <w:marLeft w:val="0"/>
      <w:marRight w:val="0"/>
      <w:marTop w:val="0"/>
      <w:marBottom w:val="0"/>
      <w:divBdr>
        <w:top w:val="none" w:sz="0" w:space="0" w:color="auto"/>
        <w:left w:val="none" w:sz="0" w:space="0" w:color="auto"/>
        <w:bottom w:val="none" w:sz="0" w:space="0" w:color="auto"/>
        <w:right w:val="none" w:sz="0" w:space="0" w:color="auto"/>
      </w:divBdr>
    </w:div>
    <w:div w:id="960261239">
      <w:bodyDiv w:val="1"/>
      <w:marLeft w:val="0"/>
      <w:marRight w:val="0"/>
      <w:marTop w:val="0"/>
      <w:marBottom w:val="0"/>
      <w:divBdr>
        <w:top w:val="none" w:sz="0" w:space="0" w:color="auto"/>
        <w:left w:val="none" w:sz="0" w:space="0" w:color="auto"/>
        <w:bottom w:val="none" w:sz="0" w:space="0" w:color="auto"/>
        <w:right w:val="none" w:sz="0" w:space="0" w:color="auto"/>
      </w:divBdr>
    </w:div>
    <w:div w:id="961619447">
      <w:bodyDiv w:val="1"/>
      <w:marLeft w:val="0"/>
      <w:marRight w:val="0"/>
      <w:marTop w:val="0"/>
      <w:marBottom w:val="0"/>
      <w:divBdr>
        <w:top w:val="none" w:sz="0" w:space="0" w:color="auto"/>
        <w:left w:val="none" w:sz="0" w:space="0" w:color="auto"/>
        <w:bottom w:val="none" w:sz="0" w:space="0" w:color="auto"/>
        <w:right w:val="none" w:sz="0" w:space="0" w:color="auto"/>
      </w:divBdr>
    </w:div>
    <w:div w:id="963195117">
      <w:bodyDiv w:val="1"/>
      <w:marLeft w:val="0"/>
      <w:marRight w:val="0"/>
      <w:marTop w:val="0"/>
      <w:marBottom w:val="0"/>
      <w:divBdr>
        <w:top w:val="none" w:sz="0" w:space="0" w:color="auto"/>
        <w:left w:val="none" w:sz="0" w:space="0" w:color="auto"/>
        <w:bottom w:val="none" w:sz="0" w:space="0" w:color="auto"/>
        <w:right w:val="none" w:sz="0" w:space="0" w:color="auto"/>
      </w:divBdr>
    </w:div>
    <w:div w:id="965623715">
      <w:bodyDiv w:val="1"/>
      <w:marLeft w:val="0"/>
      <w:marRight w:val="0"/>
      <w:marTop w:val="0"/>
      <w:marBottom w:val="0"/>
      <w:divBdr>
        <w:top w:val="none" w:sz="0" w:space="0" w:color="auto"/>
        <w:left w:val="none" w:sz="0" w:space="0" w:color="auto"/>
        <w:bottom w:val="none" w:sz="0" w:space="0" w:color="auto"/>
        <w:right w:val="none" w:sz="0" w:space="0" w:color="auto"/>
      </w:divBdr>
    </w:div>
    <w:div w:id="966934453">
      <w:bodyDiv w:val="1"/>
      <w:marLeft w:val="0"/>
      <w:marRight w:val="0"/>
      <w:marTop w:val="0"/>
      <w:marBottom w:val="0"/>
      <w:divBdr>
        <w:top w:val="none" w:sz="0" w:space="0" w:color="auto"/>
        <w:left w:val="none" w:sz="0" w:space="0" w:color="auto"/>
        <w:bottom w:val="none" w:sz="0" w:space="0" w:color="auto"/>
        <w:right w:val="none" w:sz="0" w:space="0" w:color="auto"/>
      </w:divBdr>
    </w:div>
    <w:div w:id="968558445">
      <w:bodyDiv w:val="1"/>
      <w:marLeft w:val="0"/>
      <w:marRight w:val="0"/>
      <w:marTop w:val="0"/>
      <w:marBottom w:val="0"/>
      <w:divBdr>
        <w:top w:val="none" w:sz="0" w:space="0" w:color="auto"/>
        <w:left w:val="none" w:sz="0" w:space="0" w:color="auto"/>
        <w:bottom w:val="none" w:sz="0" w:space="0" w:color="auto"/>
        <w:right w:val="none" w:sz="0" w:space="0" w:color="auto"/>
      </w:divBdr>
    </w:div>
    <w:div w:id="970398332">
      <w:bodyDiv w:val="1"/>
      <w:marLeft w:val="0"/>
      <w:marRight w:val="0"/>
      <w:marTop w:val="0"/>
      <w:marBottom w:val="0"/>
      <w:divBdr>
        <w:top w:val="none" w:sz="0" w:space="0" w:color="auto"/>
        <w:left w:val="none" w:sz="0" w:space="0" w:color="auto"/>
        <w:bottom w:val="none" w:sz="0" w:space="0" w:color="auto"/>
        <w:right w:val="none" w:sz="0" w:space="0" w:color="auto"/>
      </w:divBdr>
    </w:div>
    <w:div w:id="972254226">
      <w:bodyDiv w:val="1"/>
      <w:marLeft w:val="0"/>
      <w:marRight w:val="0"/>
      <w:marTop w:val="0"/>
      <w:marBottom w:val="0"/>
      <w:divBdr>
        <w:top w:val="none" w:sz="0" w:space="0" w:color="auto"/>
        <w:left w:val="none" w:sz="0" w:space="0" w:color="auto"/>
        <w:bottom w:val="none" w:sz="0" w:space="0" w:color="auto"/>
        <w:right w:val="none" w:sz="0" w:space="0" w:color="auto"/>
      </w:divBdr>
    </w:div>
    <w:div w:id="974064448">
      <w:bodyDiv w:val="1"/>
      <w:marLeft w:val="0"/>
      <w:marRight w:val="0"/>
      <w:marTop w:val="0"/>
      <w:marBottom w:val="0"/>
      <w:divBdr>
        <w:top w:val="none" w:sz="0" w:space="0" w:color="auto"/>
        <w:left w:val="none" w:sz="0" w:space="0" w:color="auto"/>
        <w:bottom w:val="none" w:sz="0" w:space="0" w:color="auto"/>
        <w:right w:val="none" w:sz="0" w:space="0" w:color="auto"/>
      </w:divBdr>
    </w:div>
    <w:div w:id="979265603">
      <w:bodyDiv w:val="1"/>
      <w:marLeft w:val="0"/>
      <w:marRight w:val="0"/>
      <w:marTop w:val="0"/>
      <w:marBottom w:val="0"/>
      <w:divBdr>
        <w:top w:val="none" w:sz="0" w:space="0" w:color="auto"/>
        <w:left w:val="none" w:sz="0" w:space="0" w:color="auto"/>
        <w:bottom w:val="none" w:sz="0" w:space="0" w:color="auto"/>
        <w:right w:val="none" w:sz="0" w:space="0" w:color="auto"/>
      </w:divBdr>
    </w:div>
    <w:div w:id="979923766">
      <w:bodyDiv w:val="1"/>
      <w:marLeft w:val="0"/>
      <w:marRight w:val="0"/>
      <w:marTop w:val="0"/>
      <w:marBottom w:val="0"/>
      <w:divBdr>
        <w:top w:val="none" w:sz="0" w:space="0" w:color="auto"/>
        <w:left w:val="none" w:sz="0" w:space="0" w:color="auto"/>
        <w:bottom w:val="none" w:sz="0" w:space="0" w:color="auto"/>
        <w:right w:val="none" w:sz="0" w:space="0" w:color="auto"/>
      </w:divBdr>
    </w:div>
    <w:div w:id="980495823">
      <w:bodyDiv w:val="1"/>
      <w:marLeft w:val="0"/>
      <w:marRight w:val="0"/>
      <w:marTop w:val="0"/>
      <w:marBottom w:val="0"/>
      <w:divBdr>
        <w:top w:val="none" w:sz="0" w:space="0" w:color="auto"/>
        <w:left w:val="none" w:sz="0" w:space="0" w:color="auto"/>
        <w:bottom w:val="none" w:sz="0" w:space="0" w:color="auto"/>
        <w:right w:val="none" w:sz="0" w:space="0" w:color="auto"/>
      </w:divBdr>
    </w:div>
    <w:div w:id="981739246">
      <w:bodyDiv w:val="1"/>
      <w:marLeft w:val="0"/>
      <w:marRight w:val="0"/>
      <w:marTop w:val="0"/>
      <w:marBottom w:val="0"/>
      <w:divBdr>
        <w:top w:val="none" w:sz="0" w:space="0" w:color="auto"/>
        <w:left w:val="none" w:sz="0" w:space="0" w:color="auto"/>
        <w:bottom w:val="none" w:sz="0" w:space="0" w:color="auto"/>
        <w:right w:val="none" w:sz="0" w:space="0" w:color="auto"/>
      </w:divBdr>
    </w:div>
    <w:div w:id="988633232">
      <w:bodyDiv w:val="1"/>
      <w:marLeft w:val="0"/>
      <w:marRight w:val="0"/>
      <w:marTop w:val="0"/>
      <w:marBottom w:val="0"/>
      <w:divBdr>
        <w:top w:val="none" w:sz="0" w:space="0" w:color="auto"/>
        <w:left w:val="none" w:sz="0" w:space="0" w:color="auto"/>
        <w:bottom w:val="none" w:sz="0" w:space="0" w:color="auto"/>
        <w:right w:val="none" w:sz="0" w:space="0" w:color="auto"/>
      </w:divBdr>
    </w:div>
    <w:div w:id="990064890">
      <w:bodyDiv w:val="1"/>
      <w:marLeft w:val="0"/>
      <w:marRight w:val="0"/>
      <w:marTop w:val="0"/>
      <w:marBottom w:val="0"/>
      <w:divBdr>
        <w:top w:val="none" w:sz="0" w:space="0" w:color="auto"/>
        <w:left w:val="none" w:sz="0" w:space="0" w:color="auto"/>
        <w:bottom w:val="none" w:sz="0" w:space="0" w:color="auto"/>
        <w:right w:val="none" w:sz="0" w:space="0" w:color="auto"/>
      </w:divBdr>
    </w:div>
    <w:div w:id="996107231">
      <w:bodyDiv w:val="1"/>
      <w:marLeft w:val="0"/>
      <w:marRight w:val="0"/>
      <w:marTop w:val="0"/>
      <w:marBottom w:val="0"/>
      <w:divBdr>
        <w:top w:val="none" w:sz="0" w:space="0" w:color="auto"/>
        <w:left w:val="none" w:sz="0" w:space="0" w:color="auto"/>
        <w:bottom w:val="none" w:sz="0" w:space="0" w:color="auto"/>
        <w:right w:val="none" w:sz="0" w:space="0" w:color="auto"/>
      </w:divBdr>
    </w:div>
    <w:div w:id="996687580">
      <w:bodyDiv w:val="1"/>
      <w:marLeft w:val="0"/>
      <w:marRight w:val="0"/>
      <w:marTop w:val="0"/>
      <w:marBottom w:val="0"/>
      <w:divBdr>
        <w:top w:val="none" w:sz="0" w:space="0" w:color="auto"/>
        <w:left w:val="none" w:sz="0" w:space="0" w:color="auto"/>
        <w:bottom w:val="none" w:sz="0" w:space="0" w:color="auto"/>
        <w:right w:val="none" w:sz="0" w:space="0" w:color="auto"/>
      </w:divBdr>
    </w:div>
    <w:div w:id="997079879">
      <w:bodyDiv w:val="1"/>
      <w:marLeft w:val="0"/>
      <w:marRight w:val="0"/>
      <w:marTop w:val="0"/>
      <w:marBottom w:val="0"/>
      <w:divBdr>
        <w:top w:val="none" w:sz="0" w:space="0" w:color="auto"/>
        <w:left w:val="none" w:sz="0" w:space="0" w:color="auto"/>
        <w:bottom w:val="none" w:sz="0" w:space="0" w:color="auto"/>
        <w:right w:val="none" w:sz="0" w:space="0" w:color="auto"/>
      </w:divBdr>
    </w:div>
    <w:div w:id="998650092">
      <w:bodyDiv w:val="1"/>
      <w:marLeft w:val="0"/>
      <w:marRight w:val="0"/>
      <w:marTop w:val="0"/>
      <w:marBottom w:val="0"/>
      <w:divBdr>
        <w:top w:val="none" w:sz="0" w:space="0" w:color="auto"/>
        <w:left w:val="none" w:sz="0" w:space="0" w:color="auto"/>
        <w:bottom w:val="none" w:sz="0" w:space="0" w:color="auto"/>
        <w:right w:val="none" w:sz="0" w:space="0" w:color="auto"/>
      </w:divBdr>
    </w:div>
    <w:div w:id="1002003533">
      <w:bodyDiv w:val="1"/>
      <w:marLeft w:val="0"/>
      <w:marRight w:val="0"/>
      <w:marTop w:val="0"/>
      <w:marBottom w:val="0"/>
      <w:divBdr>
        <w:top w:val="none" w:sz="0" w:space="0" w:color="auto"/>
        <w:left w:val="none" w:sz="0" w:space="0" w:color="auto"/>
        <w:bottom w:val="none" w:sz="0" w:space="0" w:color="auto"/>
        <w:right w:val="none" w:sz="0" w:space="0" w:color="auto"/>
      </w:divBdr>
    </w:div>
    <w:div w:id="1005208784">
      <w:bodyDiv w:val="1"/>
      <w:marLeft w:val="0"/>
      <w:marRight w:val="0"/>
      <w:marTop w:val="0"/>
      <w:marBottom w:val="0"/>
      <w:divBdr>
        <w:top w:val="none" w:sz="0" w:space="0" w:color="auto"/>
        <w:left w:val="none" w:sz="0" w:space="0" w:color="auto"/>
        <w:bottom w:val="none" w:sz="0" w:space="0" w:color="auto"/>
        <w:right w:val="none" w:sz="0" w:space="0" w:color="auto"/>
      </w:divBdr>
    </w:div>
    <w:div w:id="1005861868">
      <w:bodyDiv w:val="1"/>
      <w:marLeft w:val="0"/>
      <w:marRight w:val="0"/>
      <w:marTop w:val="0"/>
      <w:marBottom w:val="0"/>
      <w:divBdr>
        <w:top w:val="none" w:sz="0" w:space="0" w:color="auto"/>
        <w:left w:val="none" w:sz="0" w:space="0" w:color="auto"/>
        <w:bottom w:val="none" w:sz="0" w:space="0" w:color="auto"/>
        <w:right w:val="none" w:sz="0" w:space="0" w:color="auto"/>
      </w:divBdr>
    </w:div>
    <w:div w:id="1010986483">
      <w:bodyDiv w:val="1"/>
      <w:marLeft w:val="0"/>
      <w:marRight w:val="0"/>
      <w:marTop w:val="0"/>
      <w:marBottom w:val="0"/>
      <w:divBdr>
        <w:top w:val="none" w:sz="0" w:space="0" w:color="auto"/>
        <w:left w:val="none" w:sz="0" w:space="0" w:color="auto"/>
        <w:bottom w:val="none" w:sz="0" w:space="0" w:color="auto"/>
        <w:right w:val="none" w:sz="0" w:space="0" w:color="auto"/>
      </w:divBdr>
    </w:div>
    <w:div w:id="1013383288">
      <w:bodyDiv w:val="1"/>
      <w:marLeft w:val="0"/>
      <w:marRight w:val="0"/>
      <w:marTop w:val="0"/>
      <w:marBottom w:val="0"/>
      <w:divBdr>
        <w:top w:val="none" w:sz="0" w:space="0" w:color="auto"/>
        <w:left w:val="none" w:sz="0" w:space="0" w:color="auto"/>
        <w:bottom w:val="none" w:sz="0" w:space="0" w:color="auto"/>
        <w:right w:val="none" w:sz="0" w:space="0" w:color="auto"/>
      </w:divBdr>
    </w:div>
    <w:div w:id="1014726131">
      <w:bodyDiv w:val="1"/>
      <w:marLeft w:val="0"/>
      <w:marRight w:val="0"/>
      <w:marTop w:val="0"/>
      <w:marBottom w:val="0"/>
      <w:divBdr>
        <w:top w:val="none" w:sz="0" w:space="0" w:color="auto"/>
        <w:left w:val="none" w:sz="0" w:space="0" w:color="auto"/>
        <w:bottom w:val="none" w:sz="0" w:space="0" w:color="auto"/>
        <w:right w:val="none" w:sz="0" w:space="0" w:color="auto"/>
      </w:divBdr>
    </w:div>
    <w:div w:id="1015108547">
      <w:bodyDiv w:val="1"/>
      <w:marLeft w:val="0"/>
      <w:marRight w:val="0"/>
      <w:marTop w:val="0"/>
      <w:marBottom w:val="0"/>
      <w:divBdr>
        <w:top w:val="none" w:sz="0" w:space="0" w:color="auto"/>
        <w:left w:val="none" w:sz="0" w:space="0" w:color="auto"/>
        <w:bottom w:val="none" w:sz="0" w:space="0" w:color="auto"/>
        <w:right w:val="none" w:sz="0" w:space="0" w:color="auto"/>
      </w:divBdr>
    </w:div>
    <w:div w:id="1015419627">
      <w:bodyDiv w:val="1"/>
      <w:marLeft w:val="0"/>
      <w:marRight w:val="0"/>
      <w:marTop w:val="0"/>
      <w:marBottom w:val="0"/>
      <w:divBdr>
        <w:top w:val="none" w:sz="0" w:space="0" w:color="auto"/>
        <w:left w:val="none" w:sz="0" w:space="0" w:color="auto"/>
        <w:bottom w:val="none" w:sz="0" w:space="0" w:color="auto"/>
        <w:right w:val="none" w:sz="0" w:space="0" w:color="auto"/>
      </w:divBdr>
    </w:div>
    <w:div w:id="1016075612">
      <w:bodyDiv w:val="1"/>
      <w:marLeft w:val="0"/>
      <w:marRight w:val="0"/>
      <w:marTop w:val="0"/>
      <w:marBottom w:val="0"/>
      <w:divBdr>
        <w:top w:val="none" w:sz="0" w:space="0" w:color="auto"/>
        <w:left w:val="none" w:sz="0" w:space="0" w:color="auto"/>
        <w:bottom w:val="none" w:sz="0" w:space="0" w:color="auto"/>
        <w:right w:val="none" w:sz="0" w:space="0" w:color="auto"/>
      </w:divBdr>
    </w:div>
    <w:div w:id="1016888991">
      <w:bodyDiv w:val="1"/>
      <w:marLeft w:val="0"/>
      <w:marRight w:val="0"/>
      <w:marTop w:val="0"/>
      <w:marBottom w:val="0"/>
      <w:divBdr>
        <w:top w:val="none" w:sz="0" w:space="0" w:color="auto"/>
        <w:left w:val="none" w:sz="0" w:space="0" w:color="auto"/>
        <w:bottom w:val="none" w:sz="0" w:space="0" w:color="auto"/>
        <w:right w:val="none" w:sz="0" w:space="0" w:color="auto"/>
      </w:divBdr>
    </w:div>
    <w:div w:id="1019628340">
      <w:bodyDiv w:val="1"/>
      <w:marLeft w:val="0"/>
      <w:marRight w:val="0"/>
      <w:marTop w:val="0"/>
      <w:marBottom w:val="0"/>
      <w:divBdr>
        <w:top w:val="none" w:sz="0" w:space="0" w:color="auto"/>
        <w:left w:val="none" w:sz="0" w:space="0" w:color="auto"/>
        <w:bottom w:val="none" w:sz="0" w:space="0" w:color="auto"/>
        <w:right w:val="none" w:sz="0" w:space="0" w:color="auto"/>
      </w:divBdr>
    </w:div>
    <w:div w:id="1021392948">
      <w:bodyDiv w:val="1"/>
      <w:marLeft w:val="0"/>
      <w:marRight w:val="0"/>
      <w:marTop w:val="0"/>
      <w:marBottom w:val="0"/>
      <w:divBdr>
        <w:top w:val="none" w:sz="0" w:space="0" w:color="auto"/>
        <w:left w:val="none" w:sz="0" w:space="0" w:color="auto"/>
        <w:bottom w:val="none" w:sz="0" w:space="0" w:color="auto"/>
        <w:right w:val="none" w:sz="0" w:space="0" w:color="auto"/>
      </w:divBdr>
    </w:div>
    <w:div w:id="1021590331">
      <w:bodyDiv w:val="1"/>
      <w:marLeft w:val="0"/>
      <w:marRight w:val="0"/>
      <w:marTop w:val="0"/>
      <w:marBottom w:val="0"/>
      <w:divBdr>
        <w:top w:val="none" w:sz="0" w:space="0" w:color="auto"/>
        <w:left w:val="none" w:sz="0" w:space="0" w:color="auto"/>
        <w:bottom w:val="none" w:sz="0" w:space="0" w:color="auto"/>
        <w:right w:val="none" w:sz="0" w:space="0" w:color="auto"/>
      </w:divBdr>
    </w:div>
    <w:div w:id="1025136422">
      <w:bodyDiv w:val="1"/>
      <w:marLeft w:val="0"/>
      <w:marRight w:val="0"/>
      <w:marTop w:val="0"/>
      <w:marBottom w:val="0"/>
      <w:divBdr>
        <w:top w:val="none" w:sz="0" w:space="0" w:color="auto"/>
        <w:left w:val="none" w:sz="0" w:space="0" w:color="auto"/>
        <w:bottom w:val="none" w:sz="0" w:space="0" w:color="auto"/>
        <w:right w:val="none" w:sz="0" w:space="0" w:color="auto"/>
      </w:divBdr>
    </w:div>
    <w:div w:id="1026952699">
      <w:bodyDiv w:val="1"/>
      <w:marLeft w:val="0"/>
      <w:marRight w:val="0"/>
      <w:marTop w:val="0"/>
      <w:marBottom w:val="0"/>
      <w:divBdr>
        <w:top w:val="none" w:sz="0" w:space="0" w:color="auto"/>
        <w:left w:val="none" w:sz="0" w:space="0" w:color="auto"/>
        <w:bottom w:val="none" w:sz="0" w:space="0" w:color="auto"/>
        <w:right w:val="none" w:sz="0" w:space="0" w:color="auto"/>
      </w:divBdr>
    </w:div>
    <w:div w:id="1031150108">
      <w:bodyDiv w:val="1"/>
      <w:marLeft w:val="0"/>
      <w:marRight w:val="0"/>
      <w:marTop w:val="0"/>
      <w:marBottom w:val="0"/>
      <w:divBdr>
        <w:top w:val="none" w:sz="0" w:space="0" w:color="auto"/>
        <w:left w:val="none" w:sz="0" w:space="0" w:color="auto"/>
        <w:bottom w:val="none" w:sz="0" w:space="0" w:color="auto"/>
        <w:right w:val="none" w:sz="0" w:space="0" w:color="auto"/>
      </w:divBdr>
    </w:div>
    <w:div w:id="1033387489">
      <w:bodyDiv w:val="1"/>
      <w:marLeft w:val="0"/>
      <w:marRight w:val="0"/>
      <w:marTop w:val="0"/>
      <w:marBottom w:val="0"/>
      <w:divBdr>
        <w:top w:val="none" w:sz="0" w:space="0" w:color="auto"/>
        <w:left w:val="none" w:sz="0" w:space="0" w:color="auto"/>
        <w:bottom w:val="none" w:sz="0" w:space="0" w:color="auto"/>
        <w:right w:val="none" w:sz="0" w:space="0" w:color="auto"/>
      </w:divBdr>
    </w:div>
    <w:div w:id="1037386863">
      <w:bodyDiv w:val="1"/>
      <w:marLeft w:val="0"/>
      <w:marRight w:val="0"/>
      <w:marTop w:val="0"/>
      <w:marBottom w:val="0"/>
      <w:divBdr>
        <w:top w:val="none" w:sz="0" w:space="0" w:color="auto"/>
        <w:left w:val="none" w:sz="0" w:space="0" w:color="auto"/>
        <w:bottom w:val="none" w:sz="0" w:space="0" w:color="auto"/>
        <w:right w:val="none" w:sz="0" w:space="0" w:color="auto"/>
      </w:divBdr>
    </w:div>
    <w:div w:id="1042024623">
      <w:bodyDiv w:val="1"/>
      <w:marLeft w:val="0"/>
      <w:marRight w:val="0"/>
      <w:marTop w:val="0"/>
      <w:marBottom w:val="0"/>
      <w:divBdr>
        <w:top w:val="none" w:sz="0" w:space="0" w:color="auto"/>
        <w:left w:val="none" w:sz="0" w:space="0" w:color="auto"/>
        <w:bottom w:val="none" w:sz="0" w:space="0" w:color="auto"/>
        <w:right w:val="none" w:sz="0" w:space="0" w:color="auto"/>
      </w:divBdr>
    </w:div>
    <w:div w:id="1042822366">
      <w:bodyDiv w:val="1"/>
      <w:marLeft w:val="0"/>
      <w:marRight w:val="0"/>
      <w:marTop w:val="0"/>
      <w:marBottom w:val="0"/>
      <w:divBdr>
        <w:top w:val="none" w:sz="0" w:space="0" w:color="auto"/>
        <w:left w:val="none" w:sz="0" w:space="0" w:color="auto"/>
        <w:bottom w:val="none" w:sz="0" w:space="0" w:color="auto"/>
        <w:right w:val="none" w:sz="0" w:space="0" w:color="auto"/>
      </w:divBdr>
    </w:div>
    <w:div w:id="1043285348">
      <w:bodyDiv w:val="1"/>
      <w:marLeft w:val="0"/>
      <w:marRight w:val="0"/>
      <w:marTop w:val="0"/>
      <w:marBottom w:val="0"/>
      <w:divBdr>
        <w:top w:val="none" w:sz="0" w:space="0" w:color="auto"/>
        <w:left w:val="none" w:sz="0" w:space="0" w:color="auto"/>
        <w:bottom w:val="none" w:sz="0" w:space="0" w:color="auto"/>
        <w:right w:val="none" w:sz="0" w:space="0" w:color="auto"/>
      </w:divBdr>
    </w:div>
    <w:div w:id="1046830221">
      <w:bodyDiv w:val="1"/>
      <w:marLeft w:val="0"/>
      <w:marRight w:val="0"/>
      <w:marTop w:val="0"/>
      <w:marBottom w:val="0"/>
      <w:divBdr>
        <w:top w:val="none" w:sz="0" w:space="0" w:color="auto"/>
        <w:left w:val="none" w:sz="0" w:space="0" w:color="auto"/>
        <w:bottom w:val="none" w:sz="0" w:space="0" w:color="auto"/>
        <w:right w:val="none" w:sz="0" w:space="0" w:color="auto"/>
      </w:divBdr>
    </w:div>
    <w:div w:id="1046831684">
      <w:bodyDiv w:val="1"/>
      <w:marLeft w:val="0"/>
      <w:marRight w:val="0"/>
      <w:marTop w:val="0"/>
      <w:marBottom w:val="0"/>
      <w:divBdr>
        <w:top w:val="none" w:sz="0" w:space="0" w:color="auto"/>
        <w:left w:val="none" w:sz="0" w:space="0" w:color="auto"/>
        <w:bottom w:val="none" w:sz="0" w:space="0" w:color="auto"/>
        <w:right w:val="none" w:sz="0" w:space="0" w:color="auto"/>
      </w:divBdr>
    </w:div>
    <w:div w:id="1051077821">
      <w:bodyDiv w:val="1"/>
      <w:marLeft w:val="0"/>
      <w:marRight w:val="0"/>
      <w:marTop w:val="0"/>
      <w:marBottom w:val="0"/>
      <w:divBdr>
        <w:top w:val="none" w:sz="0" w:space="0" w:color="auto"/>
        <w:left w:val="none" w:sz="0" w:space="0" w:color="auto"/>
        <w:bottom w:val="none" w:sz="0" w:space="0" w:color="auto"/>
        <w:right w:val="none" w:sz="0" w:space="0" w:color="auto"/>
      </w:divBdr>
    </w:div>
    <w:div w:id="1051999269">
      <w:bodyDiv w:val="1"/>
      <w:marLeft w:val="0"/>
      <w:marRight w:val="0"/>
      <w:marTop w:val="0"/>
      <w:marBottom w:val="0"/>
      <w:divBdr>
        <w:top w:val="none" w:sz="0" w:space="0" w:color="auto"/>
        <w:left w:val="none" w:sz="0" w:space="0" w:color="auto"/>
        <w:bottom w:val="none" w:sz="0" w:space="0" w:color="auto"/>
        <w:right w:val="none" w:sz="0" w:space="0" w:color="auto"/>
      </w:divBdr>
    </w:div>
    <w:div w:id="1052341090">
      <w:bodyDiv w:val="1"/>
      <w:marLeft w:val="0"/>
      <w:marRight w:val="0"/>
      <w:marTop w:val="0"/>
      <w:marBottom w:val="0"/>
      <w:divBdr>
        <w:top w:val="none" w:sz="0" w:space="0" w:color="auto"/>
        <w:left w:val="none" w:sz="0" w:space="0" w:color="auto"/>
        <w:bottom w:val="none" w:sz="0" w:space="0" w:color="auto"/>
        <w:right w:val="none" w:sz="0" w:space="0" w:color="auto"/>
      </w:divBdr>
    </w:div>
    <w:div w:id="1052654583">
      <w:bodyDiv w:val="1"/>
      <w:marLeft w:val="0"/>
      <w:marRight w:val="0"/>
      <w:marTop w:val="0"/>
      <w:marBottom w:val="0"/>
      <w:divBdr>
        <w:top w:val="none" w:sz="0" w:space="0" w:color="auto"/>
        <w:left w:val="none" w:sz="0" w:space="0" w:color="auto"/>
        <w:bottom w:val="none" w:sz="0" w:space="0" w:color="auto"/>
        <w:right w:val="none" w:sz="0" w:space="0" w:color="auto"/>
      </w:divBdr>
    </w:div>
    <w:div w:id="1054157230">
      <w:bodyDiv w:val="1"/>
      <w:marLeft w:val="0"/>
      <w:marRight w:val="0"/>
      <w:marTop w:val="0"/>
      <w:marBottom w:val="0"/>
      <w:divBdr>
        <w:top w:val="none" w:sz="0" w:space="0" w:color="auto"/>
        <w:left w:val="none" w:sz="0" w:space="0" w:color="auto"/>
        <w:bottom w:val="none" w:sz="0" w:space="0" w:color="auto"/>
        <w:right w:val="none" w:sz="0" w:space="0" w:color="auto"/>
      </w:divBdr>
    </w:div>
    <w:div w:id="1054353688">
      <w:bodyDiv w:val="1"/>
      <w:marLeft w:val="0"/>
      <w:marRight w:val="0"/>
      <w:marTop w:val="0"/>
      <w:marBottom w:val="0"/>
      <w:divBdr>
        <w:top w:val="none" w:sz="0" w:space="0" w:color="auto"/>
        <w:left w:val="none" w:sz="0" w:space="0" w:color="auto"/>
        <w:bottom w:val="none" w:sz="0" w:space="0" w:color="auto"/>
        <w:right w:val="none" w:sz="0" w:space="0" w:color="auto"/>
      </w:divBdr>
    </w:div>
    <w:div w:id="1054618549">
      <w:bodyDiv w:val="1"/>
      <w:marLeft w:val="0"/>
      <w:marRight w:val="0"/>
      <w:marTop w:val="0"/>
      <w:marBottom w:val="0"/>
      <w:divBdr>
        <w:top w:val="none" w:sz="0" w:space="0" w:color="auto"/>
        <w:left w:val="none" w:sz="0" w:space="0" w:color="auto"/>
        <w:bottom w:val="none" w:sz="0" w:space="0" w:color="auto"/>
        <w:right w:val="none" w:sz="0" w:space="0" w:color="auto"/>
      </w:divBdr>
    </w:div>
    <w:div w:id="1056590312">
      <w:bodyDiv w:val="1"/>
      <w:marLeft w:val="0"/>
      <w:marRight w:val="0"/>
      <w:marTop w:val="0"/>
      <w:marBottom w:val="0"/>
      <w:divBdr>
        <w:top w:val="none" w:sz="0" w:space="0" w:color="auto"/>
        <w:left w:val="none" w:sz="0" w:space="0" w:color="auto"/>
        <w:bottom w:val="none" w:sz="0" w:space="0" w:color="auto"/>
        <w:right w:val="none" w:sz="0" w:space="0" w:color="auto"/>
      </w:divBdr>
    </w:div>
    <w:div w:id="1057440175">
      <w:bodyDiv w:val="1"/>
      <w:marLeft w:val="0"/>
      <w:marRight w:val="0"/>
      <w:marTop w:val="0"/>
      <w:marBottom w:val="0"/>
      <w:divBdr>
        <w:top w:val="none" w:sz="0" w:space="0" w:color="auto"/>
        <w:left w:val="none" w:sz="0" w:space="0" w:color="auto"/>
        <w:bottom w:val="none" w:sz="0" w:space="0" w:color="auto"/>
        <w:right w:val="none" w:sz="0" w:space="0" w:color="auto"/>
      </w:divBdr>
    </w:div>
    <w:div w:id="1059598099">
      <w:bodyDiv w:val="1"/>
      <w:marLeft w:val="0"/>
      <w:marRight w:val="0"/>
      <w:marTop w:val="0"/>
      <w:marBottom w:val="0"/>
      <w:divBdr>
        <w:top w:val="none" w:sz="0" w:space="0" w:color="auto"/>
        <w:left w:val="none" w:sz="0" w:space="0" w:color="auto"/>
        <w:bottom w:val="none" w:sz="0" w:space="0" w:color="auto"/>
        <w:right w:val="none" w:sz="0" w:space="0" w:color="auto"/>
      </w:divBdr>
    </w:div>
    <w:div w:id="1060901745">
      <w:bodyDiv w:val="1"/>
      <w:marLeft w:val="0"/>
      <w:marRight w:val="0"/>
      <w:marTop w:val="0"/>
      <w:marBottom w:val="0"/>
      <w:divBdr>
        <w:top w:val="none" w:sz="0" w:space="0" w:color="auto"/>
        <w:left w:val="none" w:sz="0" w:space="0" w:color="auto"/>
        <w:bottom w:val="none" w:sz="0" w:space="0" w:color="auto"/>
        <w:right w:val="none" w:sz="0" w:space="0" w:color="auto"/>
      </w:divBdr>
    </w:div>
    <w:div w:id="1061900633">
      <w:bodyDiv w:val="1"/>
      <w:marLeft w:val="0"/>
      <w:marRight w:val="0"/>
      <w:marTop w:val="0"/>
      <w:marBottom w:val="0"/>
      <w:divBdr>
        <w:top w:val="none" w:sz="0" w:space="0" w:color="auto"/>
        <w:left w:val="none" w:sz="0" w:space="0" w:color="auto"/>
        <w:bottom w:val="none" w:sz="0" w:space="0" w:color="auto"/>
        <w:right w:val="none" w:sz="0" w:space="0" w:color="auto"/>
      </w:divBdr>
    </w:div>
    <w:div w:id="1062290829">
      <w:bodyDiv w:val="1"/>
      <w:marLeft w:val="0"/>
      <w:marRight w:val="0"/>
      <w:marTop w:val="0"/>
      <w:marBottom w:val="0"/>
      <w:divBdr>
        <w:top w:val="none" w:sz="0" w:space="0" w:color="auto"/>
        <w:left w:val="none" w:sz="0" w:space="0" w:color="auto"/>
        <w:bottom w:val="none" w:sz="0" w:space="0" w:color="auto"/>
        <w:right w:val="none" w:sz="0" w:space="0" w:color="auto"/>
      </w:divBdr>
    </w:div>
    <w:div w:id="1062293334">
      <w:bodyDiv w:val="1"/>
      <w:marLeft w:val="0"/>
      <w:marRight w:val="0"/>
      <w:marTop w:val="0"/>
      <w:marBottom w:val="0"/>
      <w:divBdr>
        <w:top w:val="none" w:sz="0" w:space="0" w:color="auto"/>
        <w:left w:val="none" w:sz="0" w:space="0" w:color="auto"/>
        <w:bottom w:val="none" w:sz="0" w:space="0" w:color="auto"/>
        <w:right w:val="none" w:sz="0" w:space="0" w:color="auto"/>
      </w:divBdr>
    </w:div>
    <w:div w:id="1063605342">
      <w:bodyDiv w:val="1"/>
      <w:marLeft w:val="0"/>
      <w:marRight w:val="0"/>
      <w:marTop w:val="0"/>
      <w:marBottom w:val="0"/>
      <w:divBdr>
        <w:top w:val="none" w:sz="0" w:space="0" w:color="auto"/>
        <w:left w:val="none" w:sz="0" w:space="0" w:color="auto"/>
        <w:bottom w:val="none" w:sz="0" w:space="0" w:color="auto"/>
        <w:right w:val="none" w:sz="0" w:space="0" w:color="auto"/>
      </w:divBdr>
    </w:div>
    <w:div w:id="1065836025">
      <w:bodyDiv w:val="1"/>
      <w:marLeft w:val="0"/>
      <w:marRight w:val="0"/>
      <w:marTop w:val="0"/>
      <w:marBottom w:val="0"/>
      <w:divBdr>
        <w:top w:val="none" w:sz="0" w:space="0" w:color="auto"/>
        <w:left w:val="none" w:sz="0" w:space="0" w:color="auto"/>
        <w:bottom w:val="none" w:sz="0" w:space="0" w:color="auto"/>
        <w:right w:val="none" w:sz="0" w:space="0" w:color="auto"/>
      </w:divBdr>
    </w:div>
    <w:div w:id="1066802021">
      <w:bodyDiv w:val="1"/>
      <w:marLeft w:val="0"/>
      <w:marRight w:val="0"/>
      <w:marTop w:val="0"/>
      <w:marBottom w:val="0"/>
      <w:divBdr>
        <w:top w:val="none" w:sz="0" w:space="0" w:color="auto"/>
        <w:left w:val="none" w:sz="0" w:space="0" w:color="auto"/>
        <w:bottom w:val="none" w:sz="0" w:space="0" w:color="auto"/>
        <w:right w:val="none" w:sz="0" w:space="0" w:color="auto"/>
      </w:divBdr>
    </w:div>
    <w:div w:id="1069310364">
      <w:bodyDiv w:val="1"/>
      <w:marLeft w:val="0"/>
      <w:marRight w:val="0"/>
      <w:marTop w:val="0"/>
      <w:marBottom w:val="0"/>
      <w:divBdr>
        <w:top w:val="none" w:sz="0" w:space="0" w:color="auto"/>
        <w:left w:val="none" w:sz="0" w:space="0" w:color="auto"/>
        <w:bottom w:val="none" w:sz="0" w:space="0" w:color="auto"/>
        <w:right w:val="none" w:sz="0" w:space="0" w:color="auto"/>
      </w:divBdr>
    </w:div>
    <w:div w:id="1071317572">
      <w:bodyDiv w:val="1"/>
      <w:marLeft w:val="0"/>
      <w:marRight w:val="0"/>
      <w:marTop w:val="0"/>
      <w:marBottom w:val="0"/>
      <w:divBdr>
        <w:top w:val="none" w:sz="0" w:space="0" w:color="auto"/>
        <w:left w:val="none" w:sz="0" w:space="0" w:color="auto"/>
        <w:bottom w:val="none" w:sz="0" w:space="0" w:color="auto"/>
        <w:right w:val="none" w:sz="0" w:space="0" w:color="auto"/>
      </w:divBdr>
    </w:div>
    <w:div w:id="1072508405">
      <w:bodyDiv w:val="1"/>
      <w:marLeft w:val="0"/>
      <w:marRight w:val="0"/>
      <w:marTop w:val="0"/>
      <w:marBottom w:val="0"/>
      <w:divBdr>
        <w:top w:val="none" w:sz="0" w:space="0" w:color="auto"/>
        <w:left w:val="none" w:sz="0" w:space="0" w:color="auto"/>
        <w:bottom w:val="none" w:sz="0" w:space="0" w:color="auto"/>
        <w:right w:val="none" w:sz="0" w:space="0" w:color="auto"/>
      </w:divBdr>
    </w:div>
    <w:div w:id="1074157506">
      <w:bodyDiv w:val="1"/>
      <w:marLeft w:val="0"/>
      <w:marRight w:val="0"/>
      <w:marTop w:val="0"/>
      <w:marBottom w:val="0"/>
      <w:divBdr>
        <w:top w:val="none" w:sz="0" w:space="0" w:color="auto"/>
        <w:left w:val="none" w:sz="0" w:space="0" w:color="auto"/>
        <w:bottom w:val="none" w:sz="0" w:space="0" w:color="auto"/>
        <w:right w:val="none" w:sz="0" w:space="0" w:color="auto"/>
      </w:divBdr>
    </w:div>
    <w:div w:id="1078987758">
      <w:bodyDiv w:val="1"/>
      <w:marLeft w:val="0"/>
      <w:marRight w:val="0"/>
      <w:marTop w:val="0"/>
      <w:marBottom w:val="0"/>
      <w:divBdr>
        <w:top w:val="none" w:sz="0" w:space="0" w:color="auto"/>
        <w:left w:val="none" w:sz="0" w:space="0" w:color="auto"/>
        <w:bottom w:val="none" w:sz="0" w:space="0" w:color="auto"/>
        <w:right w:val="none" w:sz="0" w:space="0" w:color="auto"/>
      </w:divBdr>
    </w:div>
    <w:div w:id="1079401279">
      <w:bodyDiv w:val="1"/>
      <w:marLeft w:val="0"/>
      <w:marRight w:val="0"/>
      <w:marTop w:val="0"/>
      <w:marBottom w:val="0"/>
      <w:divBdr>
        <w:top w:val="none" w:sz="0" w:space="0" w:color="auto"/>
        <w:left w:val="none" w:sz="0" w:space="0" w:color="auto"/>
        <w:bottom w:val="none" w:sz="0" w:space="0" w:color="auto"/>
        <w:right w:val="none" w:sz="0" w:space="0" w:color="auto"/>
      </w:divBdr>
    </w:div>
    <w:div w:id="1080062901">
      <w:bodyDiv w:val="1"/>
      <w:marLeft w:val="0"/>
      <w:marRight w:val="0"/>
      <w:marTop w:val="0"/>
      <w:marBottom w:val="0"/>
      <w:divBdr>
        <w:top w:val="none" w:sz="0" w:space="0" w:color="auto"/>
        <w:left w:val="none" w:sz="0" w:space="0" w:color="auto"/>
        <w:bottom w:val="none" w:sz="0" w:space="0" w:color="auto"/>
        <w:right w:val="none" w:sz="0" w:space="0" w:color="auto"/>
      </w:divBdr>
    </w:div>
    <w:div w:id="1085414219">
      <w:bodyDiv w:val="1"/>
      <w:marLeft w:val="0"/>
      <w:marRight w:val="0"/>
      <w:marTop w:val="0"/>
      <w:marBottom w:val="0"/>
      <w:divBdr>
        <w:top w:val="none" w:sz="0" w:space="0" w:color="auto"/>
        <w:left w:val="none" w:sz="0" w:space="0" w:color="auto"/>
        <w:bottom w:val="none" w:sz="0" w:space="0" w:color="auto"/>
        <w:right w:val="none" w:sz="0" w:space="0" w:color="auto"/>
      </w:divBdr>
    </w:div>
    <w:div w:id="1087923601">
      <w:bodyDiv w:val="1"/>
      <w:marLeft w:val="0"/>
      <w:marRight w:val="0"/>
      <w:marTop w:val="0"/>
      <w:marBottom w:val="0"/>
      <w:divBdr>
        <w:top w:val="none" w:sz="0" w:space="0" w:color="auto"/>
        <w:left w:val="none" w:sz="0" w:space="0" w:color="auto"/>
        <w:bottom w:val="none" w:sz="0" w:space="0" w:color="auto"/>
        <w:right w:val="none" w:sz="0" w:space="0" w:color="auto"/>
      </w:divBdr>
    </w:div>
    <w:div w:id="1087926214">
      <w:bodyDiv w:val="1"/>
      <w:marLeft w:val="0"/>
      <w:marRight w:val="0"/>
      <w:marTop w:val="0"/>
      <w:marBottom w:val="0"/>
      <w:divBdr>
        <w:top w:val="none" w:sz="0" w:space="0" w:color="auto"/>
        <w:left w:val="none" w:sz="0" w:space="0" w:color="auto"/>
        <w:bottom w:val="none" w:sz="0" w:space="0" w:color="auto"/>
        <w:right w:val="none" w:sz="0" w:space="0" w:color="auto"/>
      </w:divBdr>
    </w:div>
    <w:div w:id="1088893558">
      <w:bodyDiv w:val="1"/>
      <w:marLeft w:val="0"/>
      <w:marRight w:val="0"/>
      <w:marTop w:val="0"/>
      <w:marBottom w:val="0"/>
      <w:divBdr>
        <w:top w:val="none" w:sz="0" w:space="0" w:color="auto"/>
        <w:left w:val="none" w:sz="0" w:space="0" w:color="auto"/>
        <w:bottom w:val="none" w:sz="0" w:space="0" w:color="auto"/>
        <w:right w:val="none" w:sz="0" w:space="0" w:color="auto"/>
      </w:divBdr>
    </w:div>
    <w:div w:id="1089160828">
      <w:bodyDiv w:val="1"/>
      <w:marLeft w:val="0"/>
      <w:marRight w:val="0"/>
      <w:marTop w:val="0"/>
      <w:marBottom w:val="0"/>
      <w:divBdr>
        <w:top w:val="none" w:sz="0" w:space="0" w:color="auto"/>
        <w:left w:val="none" w:sz="0" w:space="0" w:color="auto"/>
        <w:bottom w:val="none" w:sz="0" w:space="0" w:color="auto"/>
        <w:right w:val="none" w:sz="0" w:space="0" w:color="auto"/>
      </w:divBdr>
    </w:div>
    <w:div w:id="1089426225">
      <w:bodyDiv w:val="1"/>
      <w:marLeft w:val="0"/>
      <w:marRight w:val="0"/>
      <w:marTop w:val="0"/>
      <w:marBottom w:val="0"/>
      <w:divBdr>
        <w:top w:val="none" w:sz="0" w:space="0" w:color="auto"/>
        <w:left w:val="none" w:sz="0" w:space="0" w:color="auto"/>
        <w:bottom w:val="none" w:sz="0" w:space="0" w:color="auto"/>
        <w:right w:val="none" w:sz="0" w:space="0" w:color="auto"/>
      </w:divBdr>
    </w:div>
    <w:div w:id="1089544768">
      <w:bodyDiv w:val="1"/>
      <w:marLeft w:val="0"/>
      <w:marRight w:val="0"/>
      <w:marTop w:val="0"/>
      <w:marBottom w:val="0"/>
      <w:divBdr>
        <w:top w:val="none" w:sz="0" w:space="0" w:color="auto"/>
        <w:left w:val="none" w:sz="0" w:space="0" w:color="auto"/>
        <w:bottom w:val="none" w:sz="0" w:space="0" w:color="auto"/>
        <w:right w:val="none" w:sz="0" w:space="0" w:color="auto"/>
      </w:divBdr>
    </w:div>
    <w:div w:id="1090156894">
      <w:bodyDiv w:val="1"/>
      <w:marLeft w:val="0"/>
      <w:marRight w:val="0"/>
      <w:marTop w:val="0"/>
      <w:marBottom w:val="0"/>
      <w:divBdr>
        <w:top w:val="none" w:sz="0" w:space="0" w:color="auto"/>
        <w:left w:val="none" w:sz="0" w:space="0" w:color="auto"/>
        <w:bottom w:val="none" w:sz="0" w:space="0" w:color="auto"/>
        <w:right w:val="none" w:sz="0" w:space="0" w:color="auto"/>
      </w:divBdr>
    </w:div>
    <w:div w:id="1090271344">
      <w:bodyDiv w:val="1"/>
      <w:marLeft w:val="0"/>
      <w:marRight w:val="0"/>
      <w:marTop w:val="0"/>
      <w:marBottom w:val="0"/>
      <w:divBdr>
        <w:top w:val="none" w:sz="0" w:space="0" w:color="auto"/>
        <w:left w:val="none" w:sz="0" w:space="0" w:color="auto"/>
        <w:bottom w:val="none" w:sz="0" w:space="0" w:color="auto"/>
        <w:right w:val="none" w:sz="0" w:space="0" w:color="auto"/>
      </w:divBdr>
    </w:div>
    <w:div w:id="1091000600">
      <w:bodyDiv w:val="1"/>
      <w:marLeft w:val="0"/>
      <w:marRight w:val="0"/>
      <w:marTop w:val="0"/>
      <w:marBottom w:val="0"/>
      <w:divBdr>
        <w:top w:val="none" w:sz="0" w:space="0" w:color="auto"/>
        <w:left w:val="none" w:sz="0" w:space="0" w:color="auto"/>
        <w:bottom w:val="none" w:sz="0" w:space="0" w:color="auto"/>
        <w:right w:val="none" w:sz="0" w:space="0" w:color="auto"/>
      </w:divBdr>
    </w:div>
    <w:div w:id="1091896841">
      <w:bodyDiv w:val="1"/>
      <w:marLeft w:val="0"/>
      <w:marRight w:val="0"/>
      <w:marTop w:val="0"/>
      <w:marBottom w:val="0"/>
      <w:divBdr>
        <w:top w:val="none" w:sz="0" w:space="0" w:color="auto"/>
        <w:left w:val="none" w:sz="0" w:space="0" w:color="auto"/>
        <w:bottom w:val="none" w:sz="0" w:space="0" w:color="auto"/>
        <w:right w:val="none" w:sz="0" w:space="0" w:color="auto"/>
      </w:divBdr>
    </w:div>
    <w:div w:id="1092122867">
      <w:bodyDiv w:val="1"/>
      <w:marLeft w:val="0"/>
      <w:marRight w:val="0"/>
      <w:marTop w:val="0"/>
      <w:marBottom w:val="0"/>
      <w:divBdr>
        <w:top w:val="none" w:sz="0" w:space="0" w:color="auto"/>
        <w:left w:val="none" w:sz="0" w:space="0" w:color="auto"/>
        <w:bottom w:val="none" w:sz="0" w:space="0" w:color="auto"/>
        <w:right w:val="none" w:sz="0" w:space="0" w:color="auto"/>
      </w:divBdr>
    </w:div>
    <w:div w:id="1092438483">
      <w:bodyDiv w:val="1"/>
      <w:marLeft w:val="0"/>
      <w:marRight w:val="0"/>
      <w:marTop w:val="0"/>
      <w:marBottom w:val="0"/>
      <w:divBdr>
        <w:top w:val="none" w:sz="0" w:space="0" w:color="auto"/>
        <w:left w:val="none" w:sz="0" w:space="0" w:color="auto"/>
        <w:bottom w:val="none" w:sz="0" w:space="0" w:color="auto"/>
        <w:right w:val="none" w:sz="0" w:space="0" w:color="auto"/>
      </w:divBdr>
    </w:div>
    <w:div w:id="1092579711">
      <w:bodyDiv w:val="1"/>
      <w:marLeft w:val="0"/>
      <w:marRight w:val="0"/>
      <w:marTop w:val="0"/>
      <w:marBottom w:val="0"/>
      <w:divBdr>
        <w:top w:val="none" w:sz="0" w:space="0" w:color="auto"/>
        <w:left w:val="none" w:sz="0" w:space="0" w:color="auto"/>
        <w:bottom w:val="none" w:sz="0" w:space="0" w:color="auto"/>
        <w:right w:val="none" w:sz="0" w:space="0" w:color="auto"/>
      </w:divBdr>
    </w:div>
    <w:div w:id="1094976575">
      <w:bodyDiv w:val="1"/>
      <w:marLeft w:val="0"/>
      <w:marRight w:val="0"/>
      <w:marTop w:val="0"/>
      <w:marBottom w:val="0"/>
      <w:divBdr>
        <w:top w:val="none" w:sz="0" w:space="0" w:color="auto"/>
        <w:left w:val="none" w:sz="0" w:space="0" w:color="auto"/>
        <w:bottom w:val="none" w:sz="0" w:space="0" w:color="auto"/>
        <w:right w:val="none" w:sz="0" w:space="0" w:color="auto"/>
      </w:divBdr>
    </w:div>
    <w:div w:id="1100955744">
      <w:bodyDiv w:val="1"/>
      <w:marLeft w:val="0"/>
      <w:marRight w:val="0"/>
      <w:marTop w:val="0"/>
      <w:marBottom w:val="0"/>
      <w:divBdr>
        <w:top w:val="none" w:sz="0" w:space="0" w:color="auto"/>
        <w:left w:val="none" w:sz="0" w:space="0" w:color="auto"/>
        <w:bottom w:val="none" w:sz="0" w:space="0" w:color="auto"/>
        <w:right w:val="none" w:sz="0" w:space="0" w:color="auto"/>
      </w:divBdr>
    </w:div>
    <w:div w:id="1101343463">
      <w:bodyDiv w:val="1"/>
      <w:marLeft w:val="0"/>
      <w:marRight w:val="0"/>
      <w:marTop w:val="0"/>
      <w:marBottom w:val="0"/>
      <w:divBdr>
        <w:top w:val="none" w:sz="0" w:space="0" w:color="auto"/>
        <w:left w:val="none" w:sz="0" w:space="0" w:color="auto"/>
        <w:bottom w:val="none" w:sz="0" w:space="0" w:color="auto"/>
        <w:right w:val="none" w:sz="0" w:space="0" w:color="auto"/>
      </w:divBdr>
    </w:div>
    <w:div w:id="1101685374">
      <w:bodyDiv w:val="1"/>
      <w:marLeft w:val="0"/>
      <w:marRight w:val="0"/>
      <w:marTop w:val="0"/>
      <w:marBottom w:val="0"/>
      <w:divBdr>
        <w:top w:val="none" w:sz="0" w:space="0" w:color="auto"/>
        <w:left w:val="none" w:sz="0" w:space="0" w:color="auto"/>
        <w:bottom w:val="none" w:sz="0" w:space="0" w:color="auto"/>
        <w:right w:val="none" w:sz="0" w:space="0" w:color="auto"/>
      </w:divBdr>
    </w:div>
    <w:div w:id="1102988993">
      <w:bodyDiv w:val="1"/>
      <w:marLeft w:val="0"/>
      <w:marRight w:val="0"/>
      <w:marTop w:val="0"/>
      <w:marBottom w:val="0"/>
      <w:divBdr>
        <w:top w:val="none" w:sz="0" w:space="0" w:color="auto"/>
        <w:left w:val="none" w:sz="0" w:space="0" w:color="auto"/>
        <w:bottom w:val="none" w:sz="0" w:space="0" w:color="auto"/>
        <w:right w:val="none" w:sz="0" w:space="0" w:color="auto"/>
      </w:divBdr>
    </w:div>
    <w:div w:id="1104807744">
      <w:bodyDiv w:val="1"/>
      <w:marLeft w:val="0"/>
      <w:marRight w:val="0"/>
      <w:marTop w:val="0"/>
      <w:marBottom w:val="0"/>
      <w:divBdr>
        <w:top w:val="none" w:sz="0" w:space="0" w:color="auto"/>
        <w:left w:val="none" w:sz="0" w:space="0" w:color="auto"/>
        <w:bottom w:val="none" w:sz="0" w:space="0" w:color="auto"/>
        <w:right w:val="none" w:sz="0" w:space="0" w:color="auto"/>
      </w:divBdr>
    </w:div>
    <w:div w:id="1105805049">
      <w:bodyDiv w:val="1"/>
      <w:marLeft w:val="0"/>
      <w:marRight w:val="0"/>
      <w:marTop w:val="0"/>
      <w:marBottom w:val="0"/>
      <w:divBdr>
        <w:top w:val="none" w:sz="0" w:space="0" w:color="auto"/>
        <w:left w:val="none" w:sz="0" w:space="0" w:color="auto"/>
        <w:bottom w:val="none" w:sz="0" w:space="0" w:color="auto"/>
        <w:right w:val="none" w:sz="0" w:space="0" w:color="auto"/>
      </w:divBdr>
    </w:div>
    <w:div w:id="1108739110">
      <w:bodyDiv w:val="1"/>
      <w:marLeft w:val="0"/>
      <w:marRight w:val="0"/>
      <w:marTop w:val="0"/>
      <w:marBottom w:val="0"/>
      <w:divBdr>
        <w:top w:val="none" w:sz="0" w:space="0" w:color="auto"/>
        <w:left w:val="none" w:sz="0" w:space="0" w:color="auto"/>
        <w:bottom w:val="none" w:sz="0" w:space="0" w:color="auto"/>
        <w:right w:val="none" w:sz="0" w:space="0" w:color="auto"/>
      </w:divBdr>
    </w:div>
    <w:div w:id="1112168899">
      <w:bodyDiv w:val="1"/>
      <w:marLeft w:val="0"/>
      <w:marRight w:val="0"/>
      <w:marTop w:val="0"/>
      <w:marBottom w:val="0"/>
      <w:divBdr>
        <w:top w:val="none" w:sz="0" w:space="0" w:color="auto"/>
        <w:left w:val="none" w:sz="0" w:space="0" w:color="auto"/>
        <w:bottom w:val="none" w:sz="0" w:space="0" w:color="auto"/>
        <w:right w:val="none" w:sz="0" w:space="0" w:color="auto"/>
      </w:divBdr>
    </w:div>
    <w:div w:id="1116025987">
      <w:bodyDiv w:val="1"/>
      <w:marLeft w:val="0"/>
      <w:marRight w:val="0"/>
      <w:marTop w:val="0"/>
      <w:marBottom w:val="0"/>
      <w:divBdr>
        <w:top w:val="none" w:sz="0" w:space="0" w:color="auto"/>
        <w:left w:val="none" w:sz="0" w:space="0" w:color="auto"/>
        <w:bottom w:val="none" w:sz="0" w:space="0" w:color="auto"/>
        <w:right w:val="none" w:sz="0" w:space="0" w:color="auto"/>
      </w:divBdr>
    </w:div>
    <w:div w:id="1116950858">
      <w:bodyDiv w:val="1"/>
      <w:marLeft w:val="0"/>
      <w:marRight w:val="0"/>
      <w:marTop w:val="0"/>
      <w:marBottom w:val="0"/>
      <w:divBdr>
        <w:top w:val="none" w:sz="0" w:space="0" w:color="auto"/>
        <w:left w:val="none" w:sz="0" w:space="0" w:color="auto"/>
        <w:bottom w:val="none" w:sz="0" w:space="0" w:color="auto"/>
        <w:right w:val="none" w:sz="0" w:space="0" w:color="auto"/>
      </w:divBdr>
    </w:div>
    <w:div w:id="1117676087">
      <w:bodyDiv w:val="1"/>
      <w:marLeft w:val="0"/>
      <w:marRight w:val="0"/>
      <w:marTop w:val="0"/>
      <w:marBottom w:val="0"/>
      <w:divBdr>
        <w:top w:val="none" w:sz="0" w:space="0" w:color="auto"/>
        <w:left w:val="none" w:sz="0" w:space="0" w:color="auto"/>
        <w:bottom w:val="none" w:sz="0" w:space="0" w:color="auto"/>
        <w:right w:val="none" w:sz="0" w:space="0" w:color="auto"/>
      </w:divBdr>
    </w:div>
    <w:div w:id="1117874416">
      <w:bodyDiv w:val="1"/>
      <w:marLeft w:val="0"/>
      <w:marRight w:val="0"/>
      <w:marTop w:val="0"/>
      <w:marBottom w:val="0"/>
      <w:divBdr>
        <w:top w:val="none" w:sz="0" w:space="0" w:color="auto"/>
        <w:left w:val="none" w:sz="0" w:space="0" w:color="auto"/>
        <w:bottom w:val="none" w:sz="0" w:space="0" w:color="auto"/>
        <w:right w:val="none" w:sz="0" w:space="0" w:color="auto"/>
      </w:divBdr>
    </w:div>
    <w:div w:id="1119034975">
      <w:bodyDiv w:val="1"/>
      <w:marLeft w:val="0"/>
      <w:marRight w:val="0"/>
      <w:marTop w:val="0"/>
      <w:marBottom w:val="0"/>
      <w:divBdr>
        <w:top w:val="none" w:sz="0" w:space="0" w:color="auto"/>
        <w:left w:val="none" w:sz="0" w:space="0" w:color="auto"/>
        <w:bottom w:val="none" w:sz="0" w:space="0" w:color="auto"/>
        <w:right w:val="none" w:sz="0" w:space="0" w:color="auto"/>
      </w:divBdr>
    </w:div>
    <w:div w:id="1119690205">
      <w:bodyDiv w:val="1"/>
      <w:marLeft w:val="0"/>
      <w:marRight w:val="0"/>
      <w:marTop w:val="0"/>
      <w:marBottom w:val="0"/>
      <w:divBdr>
        <w:top w:val="none" w:sz="0" w:space="0" w:color="auto"/>
        <w:left w:val="none" w:sz="0" w:space="0" w:color="auto"/>
        <w:bottom w:val="none" w:sz="0" w:space="0" w:color="auto"/>
        <w:right w:val="none" w:sz="0" w:space="0" w:color="auto"/>
      </w:divBdr>
    </w:div>
    <w:div w:id="1120806983">
      <w:bodyDiv w:val="1"/>
      <w:marLeft w:val="0"/>
      <w:marRight w:val="0"/>
      <w:marTop w:val="0"/>
      <w:marBottom w:val="0"/>
      <w:divBdr>
        <w:top w:val="none" w:sz="0" w:space="0" w:color="auto"/>
        <w:left w:val="none" w:sz="0" w:space="0" w:color="auto"/>
        <w:bottom w:val="none" w:sz="0" w:space="0" w:color="auto"/>
        <w:right w:val="none" w:sz="0" w:space="0" w:color="auto"/>
      </w:divBdr>
    </w:div>
    <w:div w:id="1126002813">
      <w:bodyDiv w:val="1"/>
      <w:marLeft w:val="0"/>
      <w:marRight w:val="0"/>
      <w:marTop w:val="0"/>
      <w:marBottom w:val="0"/>
      <w:divBdr>
        <w:top w:val="none" w:sz="0" w:space="0" w:color="auto"/>
        <w:left w:val="none" w:sz="0" w:space="0" w:color="auto"/>
        <w:bottom w:val="none" w:sz="0" w:space="0" w:color="auto"/>
        <w:right w:val="none" w:sz="0" w:space="0" w:color="auto"/>
      </w:divBdr>
    </w:div>
    <w:div w:id="1132594023">
      <w:bodyDiv w:val="1"/>
      <w:marLeft w:val="0"/>
      <w:marRight w:val="0"/>
      <w:marTop w:val="0"/>
      <w:marBottom w:val="0"/>
      <w:divBdr>
        <w:top w:val="none" w:sz="0" w:space="0" w:color="auto"/>
        <w:left w:val="none" w:sz="0" w:space="0" w:color="auto"/>
        <w:bottom w:val="none" w:sz="0" w:space="0" w:color="auto"/>
        <w:right w:val="none" w:sz="0" w:space="0" w:color="auto"/>
      </w:divBdr>
    </w:div>
    <w:div w:id="1132678693">
      <w:bodyDiv w:val="1"/>
      <w:marLeft w:val="0"/>
      <w:marRight w:val="0"/>
      <w:marTop w:val="0"/>
      <w:marBottom w:val="0"/>
      <w:divBdr>
        <w:top w:val="none" w:sz="0" w:space="0" w:color="auto"/>
        <w:left w:val="none" w:sz="0" w:space="0" w:color="auto"/>
        <w:bottom w:val="none" w:sz="0" w:space="0" w:color="auto"/>
        <w:right w:val="none" w:sz="0" w:space="0" w:color="auto"/>
      </w:divBdr>
    </w:div>
    <w:div w:id="1135873424">
      <w:bodyDiv w:val="1"/>
      <w:marLeft w:val="0"/>
      <w:marRight w:val="0"/>
      <w:marTop w:val="0"/>
      <w:marBottom w:val="0"/>
      <w:divBdr>
        <w:top w:val="none" w:sz="0" w:space="0" w:color="auto"/>
        <w:left w:val="none" w:sz="0" w:space="0" w:color="auto"/>
        <w:bottom w:val="none" w:sz="0" w:space="0" w:color="auto"/>
        <w:right w:val="none" w:sz="0" w:space="0" w:color="auto"/>
      </w:divBdr>
    </w:div>
    <w:div w:id="1137182768">
      <w:bodyDiv w:val="1"/>
      <w:marLeft w:val="0"/>
      <w:marRight w:val="0"/>
      <w:marTop w:val="0"/>
      <w:marBottom w:val="0"/>
      <w:divBdr>
        <w:top w:val="none" w:sz="0" w:space="0" w:color="auto"/>
        <w:left w:val="none" w:sz="0" w:space="0" w:color="auto"/>
        <w:bottom w:val="none" w:sz="0" w:space="0" w:color="auto"/>
        <w:right w:val="none" w:sz="0" w:space="0" w:color="auto"/>
      </w:divBdr>
    </w:div>
    <w:div w:id="1138182259">
      <w:bodyDiv w:val="1"/>
      <w:marLeft w:val="0"/>
      <w:marRight w:val="0"/>
      <w:marTop w:val="0"/>
      <w:marBottom w:val="0"/>
      <w:divBdr>
        <w:top w:val="none" w:sz="0" w:space="0" w:color="auto"/>
        <w:left w:val="none" w:sz="0" w:space="0" w:color="auto"/>
        <w:bottom w:val="none" w:sz="0" w:space="0" w:color="auto"/>
        <w:right w:val="none" w:sz="0" w:space="0" w:color="auto"/>
      </w:divBdr>
    </w:div>
    <w:div w:id="1141460512">
      <w:bodyDiv w:val="1"/>
      <w:marLeft w:val="0"/>
      <w:marRight w:val="0"/>
      <w:marTop w:val="0"/>
      <w:marBottom w:val="0"/>
      <w:divBdr>
        <w:top w:val="none" w:sz="0" w:space="0" w:color="auto"/>
        <w:left w:val="none" w:sz="0" w:space="0" w:color="auto"/>
        <w:bottom w:val="none" w:sz="0" w:space="0" w:color="auto"/>
        <w:right w:val="none" w:sz="0" w:space="0" w:color="auto"/>
      </w:divBdr>
    </w:div>
    <w:div w:id="1141844243">
      <w:bodyDiv w:val="1"/>
      <w:marLeft w:val="0"/>
      <w:marRight w:val="0"/>
      <w:marTop w:val="0"/>
      <w:marBottom w:val="0"/>
      <w:divBdr>
        <w:top w:val="none" w:sz="0" w:space="0" w:color="auto"/>
        <w:left w:val="none" w:sz="0" w:space="0" w:color="auto"/>
        <w:bottom w:val="none" w:sz="0" w:space="0" w:color="auto"/>
        <w:right w:val="none" w:sz="0" w:space="0" w:color="auto"/>
      </w:divBdr>
    </w:div>
    <w:div w:id="1142428683">
      <w:bodyDiv w:val="1"/>
      <w:marLeft w:val="0"/>
      <w:marRight w:val="0"/>
      <w:marTop w:val="0"/>
      <w:marBottom w:val="0"/>
      <w:divBdr>
        <w:top w:val="none" w:sz="0" w:space="0" w:color="auto"/>
        <w:left w:val="none" w:sz="0" w:space="0" w:color="auto"/>
        <w:bottom w:val="none" w:sz="0" w:space="0" w:color="auto"/>
        <w:right w:val="none" w:sz="0" w:space="0" w:color="auto"/>
      </w:divBdr>
    </w:div>
    <w:div w:id="1143230459">
      <w:bodyDiv w:val="1"/>
      <w:marLeft w:val="0"/>
      <w:marRight w:val="0"/>
      <w:marTop w:val="0"/>
      <w:marBottom w:val="0"/>
      <w:divBdr>
        <w:top w:val="none" w:sz="0" w:space="0" w:color="auto"/>
        <w:left w:val="none" w:sz="0" w:space="0" w:color="auto"/>
        <w:bottom w:val="none" w:sz="0" w:space="0" w:color="auto"/>
        <w:right w:val="none" w:sz="0" w:space="0" w:color="auto"/>
      </w:divBdr>
    </w:div>
    <w:div w:id="1147551919">
      <w:bodyDiv w:val="1"/>
      <w:marLeft w:val="0"/>
      <w:marRight w:val="0"/>
      <w:marTop w:val="0"/>
      <w:marBottom w:val="0"/>
      <w:divBdr>
        <w:top w:val="none" w:sz="0" w:space="0" w:color="auto"/>
        <w:left w:val="none" w:sz="0" w:space="0" w:color="auto"/>
        <w:bottom w:val="none" w:sz="0" w:space="0" w:color="auto"/>
        <w:right w:val="none" w:sz="0" w:space="0" w:color="auto"/>
      </w:divBdr>
    </w:div>
    <w:div w:id="1147863788">
      <w:bodyDiv w:val="1"/>
      <w:marLeft w:val="0"/>
      <w:marRight w:val="0"/>
      <w:marTop w:val="0"/>
      <w:marBottom w:val="0"/>
      <w:divBdr>
        <w:top w:val="none" w:sz="0" w:space="0" w:color="auto"/>
        <w:left w:val="none" w:sz="0" w:space="0" w:color="auto"/>
        <w:bottom w:val="none" w:sz="0" w:space="0" w:color="auto"/>
        <w:right w:val="none" w:sz="0" w:space="0" w:color="auto"/>
      </w:divBdr>
    </w:div>
    <w:div w:id="1148131790">
      <w:bodyDiv w:val="1"/>
      <w:marLeft w:val="0"/>
      <w:marRight w:val="0"/>
      <w:marTop w:val="0"/>
      <w:marBottom w:val="0"/>
      <w:divBdr>
        <w:top w:val="none" w:sz="0" w:space="0" w:color="auto"/>
        <w:left w:val="none" w:sz="0" w:space="0" w:color="auto"/>
        <w:bottom w:val="none" w:sz="0" w:space="0" w:color="auto"/>
        <w:right w:val="none" w:sz="0" w:space="0" w:color="auto"/>
      </w:divBdr>
    </w:div>
    <w:div w:id="1148476710">
      <w:bodyDiv w:val="1"/>
      <w:marLeft w:val="0"/>
      <w:marRight w:val="0"/>
      <w:marTop w:val="0"/>
      <w:marBottom w:val="0"/>
      <w:divBdr>
        <w:top w:val="none" w:sz="0" w:space="0" w:color="auto"/>
        <w:left w:val="none" w:sz="0" w:space="0" w:color="auto"/>
        <w:bottom w:val="none" w:sz="0" w:space="0" w:color="auto"/>
        <w:right w:val="none" w:sz="0" w:space="0" w:color="auto"/>
      </w:divBdr>
    </w:div>
    <w:div w:id="1150634792">
      <w:bodyDiv w:val="1"/>
      <w:marLeft w:val="0"/>
      <w:marRight w:val="0"/>
      <w:marTop w:val="0"/>
      <w:marBottom w:val="0"/>
      <w:divBdr>
        <w:top w:val="none" w:sz="0" w:space="0" w:color="auto"/>
        <w:left w:val="none" w:sz="0" w:space="0" w:color="auto"/>
        <w:bottom w:val="none" w:sz="0" w:space="0" w:color="auto"/>
        <w:right w:val="none" w:sz="0" w:space="0" w:color="auto"/>
      </w:divBdr>
    </w:div>
    <w:div w:id="1150904401">
      <w:bodyDiv w:val="1"/>
      <w:marLeft w:val="0"/>
      <w:marRight w:val="0"/>
      <w:marTop w:val="0"/>
      <w:marBottom w:val="0"/>
      <w:divBdr>
        <w:top w:val="none" w:sz="0" w:space="0" w:color="auto"/>
        <w:left w:val="none" w:sz="0" w:space="0" w:color="auto"/>
        <w:bottom w:val="none" w:sz="0" w:space="0" w:color="auto"/>
        <w:right w:val="none" w:sz="0" w:space="0" w:color="auto"/>
      </w:divBdr>
    </w:div>
    <w:div w:id="1151559416">
      <w:bodyDiv w:val="1"/>
      <w:marLeft w:val="0"/>
      <w:marRight w:val="0"/>
      <w:marTop w:val="0"/>
      <w:marBottom w:val="0"/>
      <w:divBdr>
        <w:top w:val="none" w:sz="0" w:space="0" w:color="auto"/>
        <w:left w:val="none" w:sz="0" w:space="0" w:color="auto"/>
        <w:bottom w:val="none" w:sz="0" w:space="0" w:color="auto"/>
        <w:right w:val="none" w:sz="0" w:space="0" w:color="auto"/>
      </w:divBdr>
    </w:div>
    <w:div w:id="1152987003">
      <w:bodyDiv w:val="1"/>
      <w:marLeft w:val="0"/>
      <w:marRight w:val="0"/>
      <w:marTop w:val="0"/>
      <w:marBottom w:val="0"/>
      <w:divBdr>
        <w:top w:val="none" w:sz="0" w:space="0" w:color="auto"/>
        <w:left w:val="none" w:sz="0" w:space="0" w:color="auto"/>
        <w:bottom w:val="none" w:sz="0" w:space="0" w:color="auto"/>
        <w:right w:val="none" w:sz="0" w:space="0" w:color="auto"/>
      </w:divBdr>
    </w:div>
    <w:div w:id="1155217062">
      <w:bodyDiv w:val="1"/>
      <w:marLeft w:val="0"/>
      <w:marRight w:val="0"/>
      <w:marTop w:val="0"/>
      <w:marBottom w:val="0"/>
      <w:divBdr>
        <w:top w:val="none" w:sz="0" w:space="0" w:color="auto"/>
        <w:left w:val="none" w:sz="0" w:space="0" w:color="auto"/>
        <w:bottom w:val="none" w:sz="0" w:space="0" w:color="auto"/>
        <w:right w:val="none" w:sz="0" w:space="0" w:color="auto"/>
      </w:divBdr>
    </w:div>
    <w:div w:id="1155269035">
      <w:bodyDiv w:val="1"/>
      <w:marLeft w:val="0"/>
      <w:marRight w:val="0"/>
      <w:marTop w:val="0"/>
      <w:marBottom w:val="0"/>
      <w:divBdr>
        <w:top w:val="none" w:sz="0" w:space="0" w:color="auto"/>
        <w:left w:val="none" w:sz="0" w:space="0" w:color="auto"/>
        <w:bottom w:val="none" w:sz="0" w:space="0" w:color="auto"/>
        <w:right w:val="none" w:sz="0" w:space="0" w:color="auto"/>
      </w:divBdr>
    </w:div>
    <w:div w:id="1155534616">
      <w:bodyDiv w:val="1"/>
      <w:marLeft w:val="0"/>
      <w:marRight w:val="0"/>
      <w:marTop w:val="0"/>
      <w:marBottom w:val="0"/>
      <w:divBdr>
        <w:top w:val="none" w:sz="0" w:space="0" w:color="auto"/>
        <w:left w:val="none" w:sz="0" w:space="0" w:color="auto"/>
        <w:bottom w:val="none" w:sz="0" w:space="0" w:color="auto"/>
        <w:right w:val="none" w:sz="0" w:space="0" w:color="auto"/>
      </w:divBdr>
    </w:div>
    <w:div w:id="1155878208">
      <w:bodyDiv w:val="1"/>
      <w:marLeft w:val="0"/>
      <w:marRight w:val="0"/>
      <w:marTop w:val="0"/>
      <w:marBottom w:val="0"/>
      <w:divBdr>
        <w:top w:val="none" w:sz="0" w:space="0" w:color="auto"/>
        <w:left w:val="none" w:sz="0" w:space="0" w:color="auto"/>
        <w:bottom w:val="none" w:sz="0" w:space="0" w:color="auto"/>
        <w:right w:val="none" w:sz="0" w:space="0" w:color="auto"/>
      </w:divBdr>
    </w:div>
    <w:div w:id="1158231777">
      <w:bodyDiv w:val="1"/>
      <w:marLeft w:val="0"/>
      <w:marRight w:val="0"/>
      <w:marTop w:val="0"/>
      <w:marBottom w:val="0"/>
      <w:divBdr>
        <w:top w:val="none" w:sz="0" w:space="0" w:color="auto"/>
        <w:left w:val="none" w:sz="0" w:space="0" w:color="auto"/>
        <w:bottom w:val="none" w:sz="0" w:space="0" w:color="auto"/>
        <w:right w:val="none" w:sz="0" w:space="0" w:color="auto"/>
      </w:divBdr>
    </w:div>
    <w:div w:id="1160266639">
      <w:bodyDiv w:val="1"/>
      <w:marLeft w:val="0"/>
      <w:marRight w:val="0"/>
      <w:marTop w:val="0"/>
      <w:marBottom w:val="0"/>
      <w:divBdr>
        <w:top w:val="none" w:sz="0" w:space="0" w:color="auto"/>
        <w:left w:val="none" w:sz="0" w:space="0" w:color="auto"/>
        <w:bottom w:val="none" w:sz="0" w:space="0" w:color="auto"/>
        <w:right w:val="none" w:sz="0" w:space="0" w:color="auto"/>
      </w:divBdr>
    </w:div>
    <w:div w:id="1162549885">
      <w:bodyDiv w:val="1"/>
      <w:marLeft w:val="0"/>
      <w:marRight w:val="0"/>
      <w:marTop w:val="0"/>
      <w:marBottom w:val="0"/>
      <w:divBdr>
        <w:top w:val="none" w:sz="0" w:space="0" w:color="auto"/>
        <w:left w:val="none" w:sz="0" w:space="0" w:color="auto"/>
        <w:bottom w:val="none" w:sz="0" w:space="0" w:color="auto"/>
        <w:right w:val="none" w:sz="0" w:space="0" w:color="auto"/>
      </w:divBdr>
    </w:div>
    <w:div w:id="1166552425">
      <w:bodyDiv w:val="1"/>
      <w:marLeft w:val="0"/>
      <w:marRight w:val="0"/>
      <w:marTop w:val="0"/>
      <w:marBottom w:val="0"/>
      <w:divBdr>
        <w:top w:val="none" w:sz="0" w:space="0" w:color="auto"/>
        <w:left w:val="none" w:sz="0" w:space="0" w:color="auto"/>
        <w:bottom w:val="none" w:sz="0" w:space="0" w:color="auto"/>
        <w:right w:val="none" w:sz="0" w:space="0" w:color="auto"/>
      </w:divBdr>
    </w:div>
    <w:div w:id="1166558947">
      <w:bodyDiv w:val="1"/>
      <w:marLeft w:val="0"/>
      <w:marRight w:val="0"/>
      <w:marTop w:val="0"/>
      <w:marBottom w:val="0"/>
      <w:divBdr>
        <w:top w:val="none" w:sz="0" w:space="0" w:color="auto"/>
        <w:left w:val="none" w:sz="0" w:space="0" w:color="auto"/>
        <w:bottom w:val="none" w:sz="0" w:space="0" w:color="auto"/>
        <w:right w:val="none" w:sz="0" w:space="0" w:color="auto"/>
      </w:divBdr>
    </w:div>
    <w:div w:id="1170951755">
      <w:bodyDiv w:val="1"/>
      <w:marLeft w:val="0"/>
      <w:marRight w:val="0"/>
      <w:marTop w:val="0"/>
      <w:marBottom w:val="0"/>
      <w:divBdr>
        <w:top w:val="none" w:sz="0" w:space="0" w:color="auto"/>
        <w:left w:val="none" w:sz="0" w:space="0" w:color="auto"/>
        <w:bottom w:val="none" w:sz="0" w:space="0" w:color="auto"/>
        <w:right w:val="none" w:sz="0" w:space="0" w:color="auto"/>
      </w:divBdr>
    </w:div>
    <w:div w:id="1173109562">
      <w:bodyDiv w:val="1"/>
      <w:marLeft w:val="0"/>
      <w:marRight w:val="0"/>
      <w:marTop w:val="0"/>
      <w:marBottom w:val="0"/>
      <w:divBdr>
        <w:top w:val="none" w:sz="0" w:space="0" w:color="auto"/>
        <w:left w:val="none" w:sz="0" w:space="0" w:color="auto"/>
        <w:bottom w:val="none" w:sz="0" w:space="0" w:color="auto"/>
        <w:right w:val="none" w:sz="0" w:space="0" w:color="auto"/>
      </w:divBdr>
    </w:div>
    <w:div w:id="1173228394">
      <w:bodyDiv w:val="1"/>
      <w:marLeft w:val="0"/>
      <w:marRight w:val="0"/>
      <w:marTop w:val="0"/>
      <w:marBottom w:val="0"/>
      <w:divBdr>
        <w:top w:val="none" w:sz="0" w:space="0" w:color="auto"/>
        <w:left w:val="none" w:sz="0" w:space="0" w:color="auto"/>
        <w:bottom w:val="none" w:sz="0" w:space="0" w:color="auto"/>
        <w:right w:val="none" w:sz="0" w:space="0" w:color="auto"/>
      </w:divBdr>
    </w:div>
    <w:div w:id="1173839176">
      <w:bodyDiv w:val="1"/>
      <w:marLeft w:val="0"/>
      <w:marRight w:val="0"/>
      <w:marTop w:val="0"/>
      <w:marBottom w:val="0"/>
      <w:divBdr>
        <w:top w:val="none" w:sz="0" w:space="0" w:color="auto"/>
        <w:left w:val="none" w:sz="0" w:space="0" w:color="auto"/>
        <w:bottom w:val="none" w:sz="0" w:space="0" w:color="auto"/>
        <w:right w:val="none" w:sz="0" w:space="0" w:color="auto"/>
      </w:divBdr>
    </w:div>
    <w:div w:id="1175456628">
      <w:bodyDiv w:val="1"/>
      <w:marLeft w:val="0"/>
      <w:marRight w:val="0"/>
      <w:marTop w:val="0"/>
      <w:marBottom w:val="0"/>
      <w:divBdr>
        <w:top w:val="none" w:sz="0" w:space="0" w:color="auto"/>
        <w:left w:val="none" w:sz="0" w:space="0" w:color="auto"/>
        <w:bottom w:val="none" w:sz="0" w:space="0" w:color="auto"/>
        <w:right w:val="none" w:sz="0" w:space="0" w:color="auto"/>
      </w:divBdr>
    </w:div>
    <w:div w:id="1178737719">
      <w:bodyDiv w:val="1"/>
      <w:marLeft w:val="0"/>
      <w:marRight w:val="0"/>
      <w:marTop w:val="0"/>
      <w:marBottom w:val="0"/>
      <w:divBdr>
        <w:top w:val="none" w:sz="0" w:space="0" w:color="auto"/>
        <w:left w:val="none" w:sz="0" w:space="0" w:color="auto"/>
        <w:bottom w:val="none" w:sz="0" w:space="0" w:color="auto"/>
        <w:right w:val="none" w:sz="0" w:space="0" w:color="auto"/>
      </w:divBdr>
    </w:div>
    <w:div w:id="1179930394">
      <w:bodyDiv w:val="1"/>
      <w:marLeft w:val="0"/>
      <w:marRight w:val="0"/>
      <w:marTop w:val="0"/>
      <w:marBottom w:val="0"/>
      <w:divBdr>
        <w:top w:val="none" w:sz="0" w:space="0" w:color="auto"/>
        <w:left w:val="none" w:sz="0" w:space="0" w:color="auto"/>
        <w:bottom w:val="none" w:sz="0" w:space="0" w:color="auto"/>
        <w:right w:val="none" w:sz="0" w:space="0" w:color="auto"/>
      </w:divBdr>
    </w:div>
    <w:div w:id="1181122360">
      <w:bodyDiv w:val="1"/>
      <w:marLeft w:val="0"/>
      <w:marRight w:val="0"/>
      <w:marTop w:val="0"/>
      <w:marBottom w:val="0"/>
      <w:divBdr>
        <w:top w:val="none" w:sz="0" w:space="0" w:color="auto"/>
        <w:left w:val="none" w:sz="0" w:space="0" w:color="auto"/>
        <w:bottom w:val="none" w:sz="0" w:space="0" w:color="auto"/>
        <w:right w:val="none" w:sz="0" w:space="0" w:color="auto"/>
      </w:divBdr>
    </w:div>
    <w:div w:id="1181165593">
      <w:bodyDiv w:val="1"/>
      <w:marLeft w:val="0"/>
      <w:marRight w:val="0"/>
      <w:marTop w:val="0"/>
      <w:marBottom w:val="0"/>
      <w:divBdr>
        <w:top w:val="none" w:sz="0" w:space="0" w:color="auto"/>
        <w:left w:val="none" w:sz="0" w:space="0" w:color="auto"/>
        <w:bottom w:val="none" w:sz="0" w:space="0" w:color="auto"/>
        <w:right w:val="none" w:sz="0" w:space="0" w:color="auto"/>
      </w:divBdr>
    </w:div>
    <w:div w:id="1183786412">
      <w:bodyDiv w:val="1"/>
      <w:marLeft w:val="0"/>
      <w:marRight w:val="0"/>
      <w:marTop w:val="0"/>
      <w:marBottom w:val="0"/>
      <w:divBdr>
        <w:top w:val="none" w:sz="0" w:space="0" w:color="auto"/>
        <w:left w:val="none" w:sz="0" w:space="0" w:color="auto"/>
        <w:bottom w:val="none" w:sz="0" w:space="0" w:color="auto"/>
        <w:right w:val="none" w:sz="0" w:space="0" w:color="auto"/>
      </w:divBdr>
    </w:div>
    <w:div w:id="1188720237">
      <w:bodyDiv w:val="1"/>
      <w:marLeft w:val="0"/>
      <w:marRight w:val="0"/>
      <w:marTop w:val="0"/>
      <w:marBottom w:val="0"/>
      <w:divBdr>
        <w:top w:val="none" w:sz="0" w:space="0" w:color="auto"/>
        <w:left w:val="none" w:sz="0" w:space="0" w:color="auto"/>
        <w:bottom w:val="none" w:sz="0" w:space="0" w:color="auto"/>
        <w:right w:val="none" w:sz="0" w:space="0" w:color="auto"/>
      </w:divBdr>
    </w:div>
    <w:div w:id="1196426335">
      <w:bodyDiv w:val="1"/>
      <w:marLeft w:val="0"/>
      <w:marRight w:val="0"/>
      <w:marTop w:val="0"/>
      <w:marBottom w:val="0"/>
      <w:divBdr>
        <w:top w:val="none" w:sz="0" w:space="0" w:color="auto"/>
        <w:left w:val="none" w:sz="0" w:space="0" w:color="auto"/>
        <w:bottom w:val="none" w:sz="0" w:space="0" w:color="auto"/>
        <w:right w:val="none" w:sz="0" w:space="0" w:color="auto"/>
      </w:divBdr>
    </w:div>
    <w:div w:id="1197425325">
      <w:bodyDiv w:val="1"/>
      <w:marLeft w:val="0"/>
      <w:marRight w:val="0"/>
      <w:marTop w:val="0"/>
      <w:marBottom w:val="0"/>
      <w:divBdr>
        <w:top w:val="none" w:sz="0" w:space="0" w:color="auto"/>
        <w:left w:val="none" w:sz="0" w:space="0" w:color="auto"/>
        <w:bottom w:val="none" w:sz="0" w:space="0" w:color="auto"/>
        <w:right w:val="none" w:sz="0" w:space="0" w:color="auto"/>
      </w:divBdr>
    </w:div>
    <w:div w:id="1197935736">
      <w:bodyDiv w:val="1"/>
      <w:marLeft w:val="0"/>
      <w:marRight w:val="0"/>
      <w:marTop w:val="0"/>
      <w:marBottom w:val="0"/>
      <w:divBdr>
        <w:top w:val="none" w:sz="0" w:space="0" w:color="auto"/>
        <w:left w:val="none" w:sz="0" w:space="0" w:color="auto"/>
        <w:bottom w:val="none" w:sz="0" w:space="0" w:color="auto"/>
        <w:right w:val="none" w:sz="0" w:space="0" w:color="auto"/>
      </w:divBdr>
    </w:div>
    <w:div w:id="1198273958">
      <w:bodyDiv w:val="1"/>
      <w:marLeft w:val="0"/>
      <w:marRight w:val="0"/>
      <w:marTop w:val="0"/>
      <w:marBottom w:val="0"/>
      <w:divBdr>
        <w:top w:val="none" w:sz="0" w:space="0" w:color="auto"/>
        <w:left w:val="none" w:sz="0" w:space="0" w:color="auto"/>
        <w:bottom w:val="none" w:sz="0" w:space="0" w:color="auto"/>
        <w:right w:val="none" w:sz="0" w:space="0" w:color="auto"/>
      </w:divBdr>
    </w:div>
    <w:div w:id="1200779764">
      <w:bodyDiv w:val="1"/>
      <w:marLeft w:val="0"/>
      <w:marRight w:val="0"/>
      <w:marTop w:val="0"/>
      <w:marBottom w:val="0"/>
      <w:divBdr>
        <w:top w:val="none" w:sz="0" w:space="0" w:color="auto"/>
        <w:left w:val="none" w:sz="0" w:space="0" w:color="auto"/>
        <w:bottom w:val="none" w:sz="0" w:space="0" w:color="auto"/>
        <w:right w:val="none" w:sz="0" w:space="0" w:color="auto"/>
      </w:divBdr>
    </w:div>
    <w:div w:id="1205752850">
      <w:bodyDiv w:val="1"/>
      <w:marLeft w:val="0"/>
      <w:marRight w:val="0"/>
      <w:marTop w:val="0"/>
      <w:marBottom w:val="0"/>
      <w:divBdr>
        <w:top w:val="none" w:sz="0" w:space="0" w:color="auto"/>
        <w:left w:val="none" w:sz="0" w:space="0" w:color="auto"/>
        <w:bottom w:val="none" w:sz="0" w:space="0" w:color="auto"/>
        <w:right w:val="none" w:sz="0" w:space="0" w:color="auto"/>
      </w:divBdr>
    </w:div>
    <w:div w:id="1207834720">
      <w:bodyDiv w:val="1"/>
      <w:marLeft w:val="0"/>
      <w:marRight w:val="0"/>
      <w:marTop w:val="0"/>
      <w:marBottom w:val="0"/>
      <w:divBdr>
        <w:top w:val="none" w:sz="0" w:space="0" w:color="auto"/>
        <w:left w:val="none" w:sz="0" w:space="0" w:color="auto"/>
        <w:bottom w:val="none" w:sz="0" w:space="0" w:color="auto"/>
        <w:right w:val="none" w:sz="0" w:space="0" w:color="auto"/>
      </w:divBdr>
    </w:div>
    <w:div w:id="1207908173">
      <w:bodyDiv w:val="1"/>
      <w:marLeft w:val="0"/>
      <w:marRight w:val="0"/>
      <w:marTop w:val="0"/>
      <w:marBottom w:val="0"/>
      <w:divBdr>
        <w:top w:val="none" w:sz="0" w:space="0" w:color="auto"/>
        <w:left w:val="none" w:sz="0" w:space="0" w:color="auto"/>
        <w:bottom w:val="none" w:sz="0" w:space="0" w:color="auto"/>
        <w:right w:val="none" w:sz="0" w:space="0" w:color="auto"/>
      </w:divBdr>
    </w:div>
    <w:div w:id="1212496399">
      <w:bodyDiv w:val="1"/>
      <w:marLeft w:val="0"/>
      <w:marRight w:val="0"/>
      <w:marTop w:val="0"/>
      <w:marBottom w:val="0"/>
      <w:divBdr>
        <w:top w:val="none" w:sz="0" w:space="0" w:color="auto"/>
        <w:left w:val="none" w:sz="0" w:space="0" w:color="auto"/>
        <w:bottom w:val="none" w:sz="0" w:space="0" w:color="auto"/>
        <w:right w:val="none" w:sz="0" w:space="0" w:color="auto"/>
      </w:divBdr>
    </w:div>
    <w:div w:id="1219973543">
      <w:bodyDiv w:val="1"/>
      <w:marLeft w:val="0"/>
      <w:marRight w:val="0"/>
      <w:marTop w:val="0"/>
      <w:marBottom w:val="0"/>
      <w:divBdr>
        <w:top w:val="none" w:sz="0" w:space="0" w:color="auto"/>
        <w:left w:val="none" w:sz="0" w:space="0" w:color="auto"/>
        <w:bottom w:val="none" w:sz="0" w:space="0" w:color="auto"/>
        <w:right w:val="none" w:sz="0" w:space="0" w:color="auto"/>
      </w:divBdr>
    </w:div>
    <w:div w:id="1220555238">
      <w:bodyDiv w:val="1"/>
      <w:marLeft w:val="0"/>
      <w:marRight w:val="0"/>
      <w:marTop w:val="0"/>
      <w:marBottom w:val="0"/>
      <w:divBdr>
        <w:top w:val="none" w:sz="0" w:space="0" w:color="auto"/>
        <w:left w:val="none" w:sz="0" w:space="0" w:color="auto"/>
        <w:bottom w:val="none" w:sz="0" w:space="0" w:color="auto"/>
        <w:right w:val="none" w:sz="0" w:space="0" w:color="auto"/>
      </w:divBdr>
    </w:div>
    <w:div w:id="1223715549">
      <w:bodyDiv w:val="1"/>
      <w:marLeft w:val="0"/>
      <w:marRight w:val="0"/>
      <w:marTop w:val="0"/>
      <w:marBottom w:val="0"/>
      <w:divBdr>
        <w:top w:val="none" w:sz="0" w:space="0" w:color="auto"/>
        <w:left w:val="none" w:sz="0" w:space="0" w:color="auto"/>
        <w:bottom w:val="none" w:sz="0" w:space="0" w:color="auto"/>
        <w:right w:val="none" w:sz="0" w:space="0" w:color="auto"/>
      </w:divBdr>
    </w:div>
    <w:div w:id="1226450456">
      <w:bodyDiv w:val="1"/>
      <w:marLeft w:val="0"/>
      <w:marRight w:val="0"/>
      <w:marTop w:val="0"/>
      <w:marBottom w:val="0"/>
      <w:divBdr>
        <w:top w:val="none" w:sz="0" w:space="0" w:color="auto"/>
        <w:left w:val="none" w:sz="0" w:space="0" w:color="auto"/>
        <w:bottom w:val="none" w:sz="0" w:space="0" w:color="auto"/>
        <w:right w:val="none" w:sz="0" w:space="0" w:color="auto"/>
      </w:divBdr>
    </w:div>
    <w:div w:id="1226839514">
      <w:bodyDiv w:val="1"/>
      <w:marLeft w:val="0"/>
      <w:marRight w:val="0"/>
      <w:marTop w:val="0"/>
      <w:marBottom w:val="0"/>
      <w:divBdr>
        <w:top w:val="none" w:sz="0" w:space="0" w:color="auto"/>
        <w:left w:val="none" w:sz="0" w:space="0" w:color="auto"/>
        <w:bottom w:val="none" w:sz="0" w:space="0" w:color="auto"/>
        <w:right w:val="none" w:sz="0" w:space="0" w:color="auto"/>
      </w:divBdr>
    </w:div>
    <w:div w:id="1227109958">
      <w:bodyDiv w:val="1"/>
      <w:marLeft w:val="0"/>
      <w:marRight w:val="0"/>
      <w:marTop w:val="0"/>
      <w:marBottom w:val="0"/>
      <w:divBdr>
        <w:top w:val="none" w:sz="0" w:space="0" w:color="auto"/>
        <w:left w:val="none" w:sz="0" w:space="0" w:color="auto"/>
        <w:bottom w:val="none" w:sz="0" w:space="0" w:color="auto"/>
        <w:right w:val="none" w:sz="0" w:space="0" w:color="auto"/>
      </w:divBdr>
    </w:div>
    <w:div w:id="1228102943">
      <w:bodyDiv w:val="1"/>
      <w:marLeft w:val="0"/>
      <w:marRight w:val="0"/>
      <w:marTop w:val="0"/>
      <w:marBottom w:val="0"/>
      <w:divBdr>
        <w:top w:val="none" w:sz="0" w:space="0" w:color="auto"/>
        <w:left w:val="none" w:sz="0" w:space="0" w:color="auto"/>
        <w:bottom w:val="none" w:sz="0" w:space="0" w:color="auto"/>
        <w:right w:val="none" w:sz="0" w:space="0" w:color="auto"/>
      </w:divBdr>
    </w:div>
    <w:div w:id="1231579872">
      <w:bodyDiv w:val="1"/>
      <w:marLeft w:val="0"/>
      <w:marRight w:val="0"/>
      <w:marTop w:val="0"/>
      <w:marBottom w:val="0"/>
      <w:divBdr>
        <w:top w:val="none" w:sz="0" w:space="0" w:color="auto"/>
        <w:left w:val="none" w:sz="0" w:space="0" w:color="auto"/>
        <w:bottom w:val="none" w:sz="0" w:space="0" w:color="auto"/>
        <w:right w:val="none" w:sz="0" w:space="0" w:color="auto"/>
      </w:divBdr>
    </w:div>
    <w:div w:id="1231774293">
      <w:bodyDiv w:val="1"/>
      <w:marLeft w:val="0"/>
      <w:marRight w:val="0"/>
      <w:marTop w:val="0"/>
      <w:marBottom w:val="0"/>
      <w:divBdr>
        <w:top w:val="none" w:sz="0" w:space="0" w:color="auto"/>
        <w:left w:val="none" w:sz="0" w:space="0" w:color="auto"/>
        <w:bottom w:val="none" w:sz="0" w:space="0" w:color="auto"/>
        <w:right w:val="none" w:sz="0" w:space="0" w:color="auto"/>
      </w:divBdr>
    </w:div>
    <w:div w:id="1235362152">
      <w:bodyDiv w:val="1"/>
      <w:marLeft w:val="0"/>
      <w:marRight w:val="0"/>
      <w:marTop w:val="0"/>
      <w:marBottom w:val="0"/>
      <w:divBdr>
        <w:top w:val="none" w:sz="0" w:space="0" w:color="auto"/>
        <w:left w:val="none" w:sz="0" w:space="0" w:color="auto"/>
        <w:bottom w:val="none" w:sz="0" w:space="0" w:color="auto"/>
        <w:right w:val="none" w:sz="0" w:space="0" w:color="auto"/>
      </w:divBdr>
    </w:div>
    <w:div w:id="1235967032">
      <w:bodyDiv w:val="1"/>
      <w:marLeft w:val="0"/>
      <w:marRight w:val="0"/>
      <w:marTop w:val="0"/>
      <w:marBottom w:val="0"/>
      <w:divBdr>
        <w:top w:val="none" w:sz="0" w:space="0" w:color="auto"/>
        <w:left w:val="none" w:sz="0" w:space="0" w:color="auto"/>
        <w:bottom w:val="none" w:sz="0" w:space="0" w:color="auto"/>
        <w:right w:val="none" w:sz="0" w:space="0" w:color="auto"/>
      </w:divBdr>
    </w:div>
    <w:div w:id="1236822025">
      <w:bodyDiv w:val="1"/>
      <w:marLeft w:val="0"/>
      <w:marRight w:val="0"/>
      <w:marTop w:val="0"/>
      <w:marBottom w:val="0"/>
      <w:divBdr>
        <w:top w:val="none" w:sz="0" w:space="0" w:color="auto"/>
        <w:left w:val="none" w:sz="0" w:space="0" w:color="auto"/>
        <w:bottom w:val="none" w:sz="0" w:space="0" w:color="auto"/>
        <w:right w:val="none" w:sz="0" w:space="0" w:color="auto"/>
      </w:divBdr>
    </w:div>
    <w:div w:id="1241525152">
      <w:bodyDiv w:val="1"/>
      <w:marLeft w:val="0"/>
      <w:marRight w:val="0"/>
      <w:marTop w:val="0"/>
      <w:marBottom w:val="0"/>
      <w:divBdr>
        <w:top w:val="none" w:sz="0" w:space="0" w:color="auto"/>
        <w:left w:val="none" w:sz="0" w:space="0" w:color="auto"/>
        <w:bottom w:val="none" w:sz="0" w:space="0" w:color="auto"/>
        <w:right w:val="none" w:sz="0" w:space="0" w:color="auto"/>
      </w:divBdr>
    </w:div>
    <w:div w:id="1242526109">
      <w:bodyDiv w:val="1"/>
      <w:marLeft w:val="0"/>
      <w:marRight w:val="0"/>
      <w:marTop w:val="0"/>
      <w:marBottom w:val="0"/>
      <w:divBdr>
        <w:top w:val="none" w:sz="0" w:space="0" w:color="auto"/>
        <w:left w:val="none" w:sz="0" w:space="0" w:color="auto"/>
        <w:bottom w:val="none" w:sz="0" w:space="0" w:color="auto"/>
        <w:right w:val="none" w:sz="0" w:space="0" w:color="auto"/>
      </w:divBdr>
    </w:div>
    <w:div w:id="1243947885">
      <w:bodyDiv w:val="1"/>
      <w:marLeft w:val="0"/>
      <w:marRight w:val="0"/>
      <w:marTop w:val="0"/>
      <w:marBottom w:val="0"/>
      <w:divBdr>
        <w:top w:val="none" w:sz="0" w:space="0" w:color="auto"/>
        <w:left w:val="none" w:sz="0" w:space="0" w:color="auto"/>
        <w:bottom w:val="none" w:sz="0" w:space="0" w:color="auto"/>
        <w:right w:val="none" w:sz="0" w:space="0" w:color="auto"/>
      </w:divBdr>
    </w:div>
    <w:div w:id="1243950743">
      <w:bodyDiv w:val="1"/>
      <w:marLeft w:val="0"/>
      <w:marRight w:val="0"/>
      <w:marTop w:val="0"/>
      <w:marBottom w:val="0"/>
      <w:divBdr>
        <w:top w:val="none" w:sz="0" w:space="0" w:color="auto"/>
        <w:left w:val="none" w:sz="0" w:space="0" w:color="auto"/>
        <w:bottom w:val="none" w:sz="0" w:space="0" w:color="auto"/>
        <w:right w:val="none" w:sz="0" w:space="0" w:color="auto"/>
      </w:divBdr>
    </w:div>
    <w:div w:id="1244559979">
      <w:bodyDiv w:val="1"/>
      <w:marLeft w:val="0"/>
      <w:marRight w:val="0"/>
      <w:marTop w:val="0"/>
      <w:marBottom w:val="0"/>
      <w:divBdr>
        <w:top w:val="none" w:sz="0" w:space="0" w:color="auto"/>
        <w:left w:val="none" w:sz="0" w:space="0" w:color="auto"/>
        <w:bottom w:val="none" w:sz="0" w:space="0" w:color="auto"/>
        <w:right w:val="none" w:sz="0" w:space="0" w:color="auto"/>
      </w:divBdr>
    </w:div>
    <w:div w:id="1245647188">
      <w:bodyDiv w:val="1"/>
      <w:marLeft w:val="0"/>
      <w:marRight w:val="0"/>
      <w:marTop w:val="0"/>
      <w:marBottom w:val="0"/>
      <w:divBdr>
        <w:top w:val="none" w:sz="0" w:space="0" w:color="auto"/>
        <w:left w:val="none" w:sz="0" w:space="0" w:color="auto"/>
        <w:bottom w:val="none" w:sz="0" w:space="0" w:color="auto"/>
        <w:right w:val="none" w:sz="0" w:space="0" w:color="auto"/>
      </w:divBdr>
    </w:div>
    <w:div w:id="1247377968">
      <w:bodyDiv w:val="1"/>
      <w:marLeft w:val="0"/>
      <w:marRight w:val="0"/>
      <w:marTop w:val="0"/>
      <w:marBottom w:val="0"/>
      <w:divBdr>
        <w:top w:val="none" w:sz="0" w:space="0" w:color="auto"/>
        <w:left w:val="none" w:sz="0" w:space="0" w:color="auto"/>
        <w:bottom w:val="none" w:sz="0" w:space="0" w:color="auto"/>
        <w:right w:val="none" w:sz="0" w:space="0" w:color="auto"/>
      </w:divBdr>
    </w:div>
    <w:div w:id="1249848800">
      <w:bodyDiv w:val="1"/>
      <w:marLeft w:val="0"/>
      <w:marRight w:val="0"/>
      <w:marTop w:val="0"/>
      <w:marBottom w:val="0"/>
      <w:divBdr>
        <w:top w:val="none" w:sz="0" w:space="0" w:color="auto"/>
        <w:left w:val="none" w:sz="0" w:space="0" w:color="auto"/>
        <w:bottom w:val="none" w:sz="0" w:space="0" w:color="auto"/>
        <w:right w:val="none" w:sz="0" w:space="0" w:color="auto"/>
      </w:divBdr>
    </w:div>
    <w:div w:id="1253779820">
      <w:bodyDiv w:val="1"/>
      <w:marLeft w:val="0"/>
      <w:marRight w:val="0"/>
      <w:marTop w:val="0"/>
      <w:marBottom w:val="0"/>
      <w:divBdr>
        <w:top w:val="none" w:sz="0" w:space="0" w:color="auto"/>
        <w:left w:val="none" w:sz="0" w:space="0" w:color="auto"/>
        <w:bottom w:val="none" w:sz="0" w:space="0" w:color="auto"/>
        <w:right w:val="none" w:sz="0" w:space="0" w:color="auto"/>
      </w:divBdr>
    </w:div>
    <w:div w:id="1254584758">
      <w:bodyDiv w:val="1"/>
      <w:marLeft w:val="0"/>
      <w:marRight w:val="0"/>
      <w:marTop w:val="0"/>
      <w:marBottom w:val="0"/>
      <w:divBdr>
        <w:top w:val="none" w:sz="0" w:space="0" w:color="auto"/>
        <w:left w:val="none" w:sz="0" w:space="0" w:color="auto"/>
        <w:bottom w:val="none" w:sz="0" w:space="0" w:color="auto"/>
        <w:right w:val="none" w:sz="0" w:space="0" w:color="auto"/>
      </w:divBdr>
    </w:div>
    <w:div w:id="1254821518">
      <w:bodyDiv w:val="1"/>
      <w:marLeft w:val="0"/>
      <w:marRight w:val="0"/>
      <w:marTop w:val="0"/>
      <w:marBottom w:val="0"/>
      <w:divBdr>
        <w:top w:val="none" w:sz="0" w:space="0" w:color="auto"/>
        <w:left w:val="none" w:sz="0" w:space="0" w:color="auto"/>
        <w:bottom w:val="none" w:sz="0" w:space="0" w:color="auto"/>
        <w:right w:val="none" w:sz="0" w:space="0" w:color="auto"/>
      </w:divBdr>
    </w:div>
    <w:div w:id="1255479123">
      <w:bodyDiv w:val="1"/>
      <w:marLeft w:val="0"/>
      <w:marRight w:val="0"/>
      <w:marTop w:val="0"/>
      <w:marBottom w:val="0"/>
      <w:divBdr>
        <w:top w:val="none" w:sz="0" w:space="0" w:color="auto"/>
        <w:left w:val="none" w:sz="0" w:space="0" w:color="auto"/>
        <w:bottom w:val="none" w:sz="0" w:space="0" w:color="auto"/>
        <w:right w:val="none" w:sz="0" w:space="0" w:color="auto"/>
      </w:divBdr>
    </w:div>
    <w:div w:id="1257668276">
      <w:bodyDiv w:val="1"/>
      <w:marLeft w:val="0"/>
      <w:marRight w:val="0"/>
      <w:marTop w:val="0"/>
      <w:marBottom w:val="0"/>
      <w:divBdr>
        <w:top w:val="none" w:sz="0" w:space="0" w:color="auto"/>
        <w:left w:val="none" w:sz="0" w:space="0" w:color="auto"/>
        <w:bottom w:val="none" w:sz="0" w:space="0" w:color="auto"/>
        <w:right w:val="none" w:sz="0" w:space="0" w:color="auto"/>
      </w:divBdr>
    </w:div>
    <w:div w:id="1258489212">
      <w:bodyDiv w:val="1"/>
      <w:marLeft w:val="0"/>
      <w:marRight w:val="0"/>
      <w:marTop w:val="0"/>
      <w:marBottom w:val="0"/>
      <w:divBdr>
        <w:top w:val="none" w:sz="0" w:space="0" w:color="auto"/>
        <w:left w:val="none" w:sz="0" w:space="0" w:color="auto"/>
        <w:bottom w:val="none" w:sz="0" w:space="0" w:color="auto"/>
        <w:right w:val="none" w:sz="0" w:space="0" w:color="auto"/>
      </w:divBdr>
    </w:div>
    <w:div w:id="1262911317">
      <w:bodyDiv w:val="1"/>
      <w:marLeft w:val="0"/>
      <w:marRight w:val="0"/>
      <w:marTop w:val="0"/>
      <w:marBottom w:val="0"/>
      <w:divBdr>
        <w:top w:val="none" w:sz="0" w:space="0" w:color="auto"/>
        <w:left w:val="none" w:sz="0" w:space="0" w:color="auto"/>
        <w:bottom w:val="none" w:sz="0" w:space="0" w:color="auto"/>
        <w:right w:val="none" w:sz="0" w:space="0" w:color="auto"/>
      </w:divBdr>
    </w:div>
    <w:div w:id="1265382159">
      <w:bodyDiv w:val="1"/>
      <w:marLeft w:val="0"/>
      <w:marRight w:val="0"/>
      <w:marTop w:val="0"/>
      <w:marBottom w:val="0"/>
      <w:divBdr>
        <w:top w:val="none" w:sz="0" w:space="0" w:color="auto"/>
        <w:left w:val="none" w:sz="0" w:space="0" w:color="auto"/>
        <w:bottom w:val="none" w:sz="0" w:space="0" w:color="auto"/>
        <w:right w:val="none" w:sz="0" w:space="0" w:color="auto"/>
      </w:divBdr>
    </w:div>
    <w:div w:id="1265729322">
      <w:bodyDiv w:val="1"/>
      <w:marLeft w:val="0"/>
      <w:marRight w:val="0"/>
      <w:marTop w:val="0"/>
      <w:marBottom w:val="0"/>
      <w:divBdr>
        <w:top w:val="none" w:sz="0" w:space="0" w:color="auto"/>
        <w:left w:val="none" w:sz="0" w:space="0" w:color="auto"/>
        <w:bottom w:val="none" w:sz="0" w:space="0" w:color="auto"/>
        <w:right w:val="none" w:sz="0" w:space="0" w:color="auto"/>
      </w:divBdr>
    </w:div>
    <w:div w:id="1266768300">
      <w:bodyDiv w:val="1"/>
      <w:marLeft w:val="0"/>
      <w:marRight w:val="0"/>
      <w:marTop w:val="0"/>
      <w:marBottom w:val="0"/>
      <w:divBdr>
        <w:top w:val="none" w:sz="0" w:space="0" w:color="auto"/>
        <w:left w:val="none" w:sz="0" w:space="0" w:color="auto"/>
        <w:bottom w:val="none" w:sz="0" w:space="0" w:color="auto"/>
        <w:right w:val="none" w:sz="0" w:space="0" w:color="auto"/>
      </w:divBdr>
    </w:div>
    <w:div w:id="1270157471">
      <w:bodyDiv w:val="1"/>
      <w:marLeft w:val="0"/>
      <w:marRight w:val="0"/>
      <w:marTop w:val="0"/>
      <w:marBottom w:val="0"/>
      <w:divBdr>
        <w:top w:val="none" w:sz="0" w:space="0" w:color="auto"/>
        <w:left w:val="none" w:sz="0" w:space="0" w:color="auto"/>
        <w:bottom w:val="none" w:sz="0" w:space="0" w:color="auto"/>
        <w:right w:val="none" w:sz="0" w:space="0" w:color="auto"/>
      </w:divBdr>
    </w:div>
    <w:div w:id="1274746047">
      <w:bodyDiv w:val="1"/>
      <w:marLeft w:val="0"/>
      <w:marRight w:val="0"/>
      <w:marTop w:val="0"/>
      <w:marBottom w:val="0"/>
      <w:divBdr>
        <w:top w:val="none" w:sz="0" w:space="0" w:color="auto"/>
        <w:left w:val="none" w:sz="0" w:space="0" w:color="auto"/>
        <w:bottom w:val="none" w:sz="0" w:space="0" w:color="auto"/>
        <w:right w:val="none" w:sz="0" w:space="0" w:color="auto"/>
      </w:divBdr>
    </w:div>
    <w:div w:id="1275288995">
      <w:bodyDiv w:val="1"/>
      <w:marLeft w:val="0"/>
      <w:marRight w:val="0"/>
      <w:marTop w:val="0"/>
      <w:marBottom w:val="0"/>
      <w:divBdr>
        <w:top w:val="none" w:sz="0" w:space="0" w:color="auto"/>
        <w:left w:val="none" w:sz="0" w:space="0" w:color="auto"/>
        <w:bottom w:val="none" w:sz="0" w:space="0" w:color="auto"/>
        <w:right w:val="none" w:sz="0" w:space="0" w:color="auto"/>
      </w:divBdr>
    </w:div>
    <w:div w:id="1275865052">
      <w:bodyDiv w:val="1"/>
      <w:marLeft w:val="0"/>
      <w:marRight w:val="0"/>
      <w:marTop w:val="0"/>
      <w:marBottom w:val="0"/>
      <w:divBdr>
        <w:top w:val="none" w:sz="0" w:space="0" w:color="auto"/>
        <w:left w:val="none" w:sz="0" w:space="0" w:color="auto"/>
        <w:bottom w:val="none" w:sz="0" w:space="0" w:color="auto"/>
        <w:right w:val="none" w:sz="0" w:space="0" w:color="auto"/>
      </w:divBdr>
    </w:div>
    <w:div w:id="1278178449">
      <w:bodyDiv w:val="1"/>
      <w:marLeft w:val="0"/>
      <w:marRight w:val="0"/>
      <w:marTop w:val="0"/>
      <w:marBottom w:val="0"/>
      <w:divBdr>
        <w:top w:val="none" w:sz="0" w:space="0" w:color="auto"/>
        <w:left w:val="none" w:sz="0" w:space="0" w:color="auto"/>
        <w:bottom w:val="none" w:sz="0" w:space="0" w:color="auto"/>
        <w:right w:val="none" w:sz="0" w:space="0" w:color="auto"/>
      </w:divBdr>
    </w:div>
    <w:div w:id="1284649515">
      <w:bodyDiv w:val="1"/>
      <w:marLeft w:val="0"/>
      <w:marRight w:val="0"/>
      <w:marTop w:val="0"/>
      <w:marBottom w:val="0"/>
      <w:divBdr>
        <w:top w:val="none" w:sz="0" w:space="0" w:color="auto"/>
        <w:left w:val="none" w:sz="0" w:space="0" w:color="auto"/>
        <w:bottom w:val="none" w:sz="0" w:space="0" w:color="auto"/>
        <w:right w:val="none" w:sz="0" w:space="0" w:color="auto"/>
      </w:divBdr>
    </w:div>
    <w:div w:id="1289702038">
      <w:bodyDiv w:val="1"/>
      <w:marLeft w:val="0"/>
      <w:marRight w:val="0"/>
      <w:marTop w:val="0"/>
      <w:marBottom w:val="0"/>
      <w:divBdr>
        <w:top w:val="none" w:sz="0" w:space="0" w:color="auto"/>
        <w:left w:val="none" w:sz="0" w:space="0" w:color="auto"/>
        <w:bottom w:val="none" w:sz="0" w:space="0" w:color="auto"/>
        <w:right w:val="none" w:sz="0" w:space="0" w:color="auto"/>
      </w:divBdr>
    </w:div>
    <w:div w:id="1290167679">
      <w:bodyDiv w:val="1"/>
      <w:marLeft w:val="0"/>
      <w:marRight w:val="0"/>
      <w:marTop w:val="0"/>
      <w:marBottom w:val="0"/>
      <w:divBdr>
        <w:top w:val="none" w:sz="0" w:space="0" w:color="auto"/>
        <w:left w:val="none" w:sz="0" w:space="0" w:color="auto"/>
        <w:bottom w:val="none" w:sz="0" w:space="0" w:color="auto"/>
        <w:right w:val="none" w:sz="0" w:space="0" w:color="auto"/>
      </w:divBdr>
    </w:div>
    <w:div w:id="1295213954">
      <w:bodyDiv w:val="1"/>
      <w:marLeft w:val="0"/>
      <w:marRight w:val="0"/>
      <w:marTop w:val="0"/>
      <w:marBottom w:val="0"/>
      <w:divBdr>
        <w:top w:val="none" w:sz="0" w:space="0" w:color="auto"/>
        <w:left w:val="none" w:sz="0" w:space="0" w:color="auto"/>
        <w:bottom w:val="none" w:sz="0" w:space="0" w:color="auto"/>
        <w:right w:val="none" w:sz="0" w:space="0" w:color="auto"/>
      </w:divBdr>
    </w:div>
    <w:div w:id="1296182651">
      <w:bodyDiv w:val="1"/>
      <w:marLeft w:val="0"/>
      <w:marRight w:val="0"/>
      <w:marTop w:val="0"/>
      <w:marBottom w:val="0"/>
      <w:divBdr>
        <w:top w:val="none" w:sz="0" w:space="0" w:color="auto"/>
        <w:left w:val="none" w:sz="0" w:space="0" w:color="auto"/>
        <w:bottom w:val="none" w:sz="0" w:space="0" w:color="auto"/>
        <w:right w:val="none" w:sz="0" w:space="0" w:color="auto"/>
      </w:divBdr>
    </w:div>
    <w:div w:id="1305894684">
      <w:bodyDiv w:val="1"/>
      <w:marLeft w:val="0"/>
      <w:marRight w:val="0"/>
      <w:marTop w:val="0"/>
      <w:marBottom w:val="0"/>
      <w:divBdr>
        <w:top w:val="none" w:sz="0" w:space="0" w:color="auto"/>
        <w:left w:val="none" w:sz="0" w:space="0" w:color="auto"/>
        <w:bottom w:val="none" w:sz="0" w:space="0" w:color="auto"/>
        <w:right w:val="none" w:sz="0" w:space="0" w:color="auto"/>
      </w:divBdr>
    </w:div>
    <w:div w:id="1306279750">
      <w:bodyDiv w:val="1"/>
      <w:marLeft w:val="0"/>
      <w:marRight w:val="0"/>
      <w:marTop w:val="0"/>
      <w:marBottom w:val="0"/>
      <w:divBdr>
        <w:top w:val="none" w:sz="0" w:space="0" w:color="auto"/>
        <w:left w:val="none" w:sz="0" w:space="0" w:color="auto"/>
        <w:bottom w:val="none" w:sz="0" w:space="0" w:color="auto"/>
        <w:right w:val="none" w:sz="0" w:space="0" w:color="auto"/>
      </w:divBdr>
    </w:div>
    <w:div w:id="1307052774">
      <w:bodyDiv w:val="1"/>
      <w:marLeft w:val="0"/>
      <w:marRight w:val="0"/>
      <w:marTop w:val="0"/>
      <w:marBottom w:val="0"/>
      <w:divBdr>
        <w:top w:val="none" w:sz="0" w:space="0" w:color="auto"/>
        <w:left w:val="none" w:sz="0" w:space="0" w:color="auto"/>
        <w:bottom w:val="none" w:sz="0" w:space="0" w:color="auto"/>
        <w:right w:val="none" w:sz="0" w:space="0" w:color="auto"/>
      </w:divBdr>
    </w:div>
    <w:div w:id="1307592399">
      <w:bodyDiv w:val="1"/>
      <w:marLeft w:val="0"/>
      <w:marRight w:val="0"/>
      <w:marTop w:val="0"/>
      <w:marBottom w:val="0"/>
      <w:divBdr>
        <w:top w:val="none" w:sz="0" w:space="0" w:color="auto"/>
        <w:left w:val="none" w:sz="0" w:space="0" w:color="auto"/>
        <w:bottom w:val="none" w:sz="0" w:space="0" w:color="auto"/>
        <w:right w:val="none" w:sz="0" w:space="0" w:color="auto"/>
      </w:divBdr>
    </w:div>
    <w:div w:id="1308052441">
      <w:bodyDiv w:val="1"/>
      <w:marLeft w:val="0"/>
      <w:marRight w:val="0"/>
      <w:marTop w:val="0"/>
      <w:marBottom w:val="0"/>
      <w:divBdr>
        <w:top w:val="none" w:sz="0" w:space="0" w:color="auto"/>
        <w:left w:val="none" w:sz="0" w:space="0" w:color="auto"/>
        <w:bottom w:val="none" w:sz="0" w:space="0" w:color="auto"/>
        <w:right w:val="none" w:sz="0" w:space="0" w:color="auto"/>
      </w:divBdr>
    </w:div>
    <w:div w:id="1309824280">
      <w:bodyDiv w:val="1"/>
      <w:marLeft w:val="0"/>
      <w:marRight w:val="0"/>
      <w:marTop w:val="0"/>
      <w:marBottom w:val="0"/>
      <w:divBdr>
        <w:top w:val="none" w:sz="0" w:space="0" w:color="auto"/>
        <w:left w:val="none" w:sz="0" w:space="0" w:color="auto"/>
        <w:bottom w:val="none" w:sz="0" w:space="0" w:color="auto"/>
        <w:right w:val="none" w:sz="0" w:space="0" w:color="auto"/>
      </w:divBdr>
    </w:div>
    <w:div w:id="1310131960">
      <w:bodyDiv w:val="1"/>
      <w:marLeft w:val="0"/>
      <w:marRight w:val="0"/>
      <w:marTop w:val="0"/>
      <w:marBottom w:val="0"/>
      <w:divBdr>
        <w:top w:val="none" w:sz="0" w:space="0" w:color="auto"/>
        <w:left w:val="none" w:sz="0" w:space="0" w:color="auto"/>
        <w:bottom w:val="none" w:sz="0" w:space="0" w:color="auto"/>
        <w:right w:val="none" w:sz="0" w:space="0" w:color="auto"/>
      </w:divBdr>
    </w:div>
    <w:div w:id="1316690302">
      <w:bodyDiv w:val="1"/>
      <w:marLeft w:val="0"/>
      <w:marRight w:val="0"/>
      <w:marTop w:val="0"/>
      <w:marBottom w:val="0"/>
      <w:divBdr>
        <w:top w:val="none" w:sz="0" w:space="0" w:color="auto"/>
        <w:left w:val="none" w:sz="0" w:space="0" w:color="auto"/>
        <w:bottom w:val="none" w:sz="0" w:space="0" w:color="auto"/>
        <w:right w:val="none" w:sz="0" w:space="0" w:color="auto"/>
      </w:divBdr>
    </w:div>
    <w:div w:id="1317102584">
      <w:bodyDiv w:val="1"/>
      <w:marLeft w:val="0"/>
      <w:marRight w:val="0"/>
      <w:marTop w:val="0"/>
      <w:marBottom w:val="0"/>
      <w:divBdr>
        <w:top w:val="none" w:sz="0" w:space="0" w:color="auto"/>
        <w:left w:val="none" w:sz="0" w:space="0" w:color="auto"/>
        <w:bottom w:val="none" w:sz="0" w:space="0" w:color="auto"/>
        <w:right w:val="none" w:sz="0" w:space="0" w:color="auto"/>
      </w:divBdr>
    </w:div>
    <w:div w:id="1320839304">
      <w:bodyDiv w:val="1"/>
      <w:marLeft w:val="0"/>
      <w:marRight w:val="0"/>
      <w:marTop w:val="0"/>
      <w:marBottom w:val="0"/>
      <w:divBdr>
        <w:top w:val="none" w:sz="0" w:space="0" w:color="auto"/>
        <w:left w:val="none" w:sz="0" w:space="0" w:color="auto"/>
        <w:bottom w:val="none" w:sz="0" w:space="0" w:color="auto"/>
        <w:right w:val="none" w:sz="0" w:space="0" w:color="auto"/>
      </w:divBdr>
    </w:div>
    <w:div w:id="1321081496">
      <w:bodyDiv w:val="1"/>
      <w:marLeft w:val="0"/>
      <w:marRight w:val="0"/>
      <w:marTop w:val="0"/>
      <w:marBottom w:val="0"/>
      <w:divBdr>
        <w:top w:val="none" w:sz="0" w:space="0" w:color="auto"/>
        <w:left w:val="none" w:sz="0" w:space="0" w:color="auto"/>
        <w:bottom w:val="none" w:sz="0" w:space="0" w:color="auto"/>
        <w:right w:val="none" w:sz="0" w:space="0" w:color="auto"/>
      </w:divBdr>
    </w:div>
    <w:div w:id="1322541347">
      <w:bodyDiv w:val="1"/>
      <w:marLeft w:val="0"/>
      <w:marRight w:val="0"/>
      <w:marTop w:val="0"/>
      <w:marBottom w:val="0"/>
      <w:divBdr>
        <w:top w:val="none" w:sz="0" w:space="0" w:color="auto"/>
        <w:left w:val="none" w:sz="0" w:space="0" w:color="auto"/>
        <w:bottom w:val="none" w:sz="0" w:space="0" w:color="auto"/>
        <w:right w:val="none" w:sz="0" w:space="0" w:color="auto"/>
      </w:divBdr>
    </w:div>
    <w:div w:id="1326007222">
      <w:bodyDiv w:val="1"/>
      <w:marLeft w:val="0"/>
      <w:marRight w:val="0"/>
      <w:marTop w:val="0"/>
      <w:marBottom w:val="0"/>
      <w:divBdr>
        <w:top w:val="none" w:sz="0" w:space="0" w:color="auto"/>
        <w:left w:val="none" w:sz="0" w:space="0" w:color="auto"/>
        <w:bottom w:val="none" w:sz="0" w:space="0" w:color="auto"/>
        <w:right w:val="none" w:sz="0" w:space="0" w:color="auto"/>
      </w:divBdr>
    </w:div>
    <w:div w:id="1328023376">
      <w:bodyDiv w:val="1"/>
      <w:marLeft w:val="0"/>
      <w:marRight w:val="0"/>
      <w:marTop w:val="0"/>
      <w:marBottom w:val="0"/>
      <w:divBdr>
        <w:top w:val="none" w:sz="0" w:space="0" w:color="auto"/>
        <w:left w:val="none" w:sz="0" w:space="0" w:color="auto"/>
        <w:bottom w:val="none" w:sz="0" w:space="0" w:color="auto"/>
        <w:right w:val="none" w:sz="0" w:space="0" w:color="auto"/>
      </w:divBdr>
    </w:div>
    <w:div w:id="1338070654">
      <w:bodyDiv w:val="1"/>
      <w:marLeft w:val="0"/>
      <w:marRight w:val="0"/>
      <w:marTop w:val="0"/>
      <w:marBottom w:val="0"/>
      <w:divBdr>
        <w:top w:val="none" w:sz="0" w:space="0" w:color="auto"/>
        <w:left w:val="none" w:sz="0" w:space="0" w:color="auto"/>
        <w:bottom w:val="none" w:sz="0" w:space="0" w:color="auto"/>
        <w:right w:val="none" w:sz="0" w:space="0" w:color="auto"/>
      </w:divBdr>
    </w:div>
    <w:div w:id="1338852312">
      <w:bodyDiv w:val="1"/>
      <w:marLeft w:val="0"/>
      <w:marRight w:val="0"/>
      <w:marTop w:val="0"/>
      <w:marBottom w:val="0"/>
      <w:divBdr>
        <w:top w:val="none" w:sz="0" w:space="0" w:color="auto"/>
        <w:left w:val="none" w:sz="0" w:space="0" w:color="auto"/>
        <w:bottom w:val="none" w:sz="0" w:space="0" w:color="auto"/>
        <w:right w:val="none" w:sz="0" w:space="0" w:color="auto"/>
      </w:divBdr>
    </w:div>
    <w:div w:id="1342005991">
      <w:bodyDiv w:val="1"/>
      <w:marLeft w:val="0"/>
      <w:marRight w:val="0"/>
      <w:marTop w:val="0"/>
      <w:marBottom w:val="0"/>
      <w:divBdr>
        <w:top w:val="none" w:sz="0" w:space="0" w:color="auto"/>
        <w:left w:val="none" w:sz="0" w:space="0" w:color="auto"/>
        <w:bottom w:val="none" w:sz="0" w:space="0" w:color="auto"/>
        <w:right w:val="none" w:sz="0" w:space="0" w:color="auto"/>
      </w:divBdr>
    </w:div>
    <w:div w:id="1346783181">
      <w:bodyDiv w:val="1"/>
      <w:marLeft w:val="0"/>
      <w:marRight w:val="0"/>
      <w:marTop w:val="0"/>
      <w:marBottom w:val="0"/>
      <w:divBdr>
        <w:top w:val="none" w:sz="0" w:space="0" w:color="auto"/>
        <w:left w:val="none" w:sz="0" w:space="0" w:color="auto"/>
        <w:bottom w:val="none" w:sz="0" w:space="0" w:color="auto"/>
        <w:right w:val="none" w:sz="0" w:space="0" w:color="auto"/>
      </w:divBdr>
    </w:div>
    <w:div w:id="1350840638">
      <w:bodyDiv w:val="1"/>
      <w:marLeft w:val="0"/>
      <w:marRight w:val="0"/>
      <w:marTop w:val="0"/>
      <w:marBottom w:val="0"/>
      <w:divBdr>
        <w:top w:val="none" w:sz="0" w:space="0" w:color="auto"/>
        <w:left w:val="none" w:sz="0" w:space="0" w:color="auto"/>
        <w:bottom w:val="none" w:sz="0" w:space="0" w:color="auto"/>
        <w:right w:val="none" w:sz="0" w:space="0" w:color="auto"/>
      </w:divBdr>
    </w:div>
    <w:div w:id="1351763994">
      <w:bodyDiv w:val="1"/>
      <w:marLeft w:val="0"/>
      <w:marRight w:val="0"/>
      <w:marTop w:val="0"/>
      <w:marBottom w:val="0"/>
      <w:divBdr>
        <w:top w:val="none" w:sz="0" w:space="0" w:color="auto"/>
        <w:left w:val="none" w:sz="0" w:space="0" w:color="auto"/>
        <w:bottom w:val="none" w:sz="0" w:space="0" w:color="auto"/>
        <w:right w:val="none" w:sz="0" w:space="0" w:color="auto"/>
      </w:divBdr>
    </w:div>
    <w:div w:id="1352801458">
      <w:bodyDiv w:val="1"/>
      <w:marLeft w:val="0"/>
      <w:marRight w:val="0"/>
      <w:marTop w:val="0"/>
      <w:marBottom w:val="0"/>
      <w:divBdr>
        <w:top w:val="none" w:sz="0" w:space="0" w:color="auto"/>
        <w:left w:val="none" w:sz="0" w:space="0" w:color="auto"/>
        <w:bottom w:val="none" w:sz="0" w:space="0" w:color="auto"/>
        <w:right w:val="none" w:sz="0" w:space="0" w:color="auto"/>
      </w:divBdr>
    </w:div>
    <w:div w:id="1357733825">
      <w:bodyDiv w:val="1"/>
      <w:marLeft w:val="0"/>
      <w:marRight w:val="0"/>
      <w:marTop w:val="0"/>
      <w:marBottom w:val="0"/>
      <w:divBdr>
        <w:top w:val="none" w:sz="0" w:space="0" w:color="auto"/>
        <w:left w:val="none" w:sz="0" w:space="0" w:color="auto"/>
        <w:bottom w:val="none" w:sz="0" w:space="0" w:color="auto"/>
        <w:right w:val="none" w:sz="0" w:space="0" w:color="auto"/>
      </w:divBdr>
    </w:div>
    <w:div w:id="1358434632">
      <w:bodyDiv w:val="1"/>
      <w:marLeft w:val="0"/>
      <w:marRight w:val="0"/>
      <w:marTop w:val="0"/>
      <w:marBottom w:val="0"/>
      <w:divBdr>
        <w:top w:val="none" w:sz="0" w:space="0" w:color="auto"/>
        <w:left w:val="none" w:sz="0" w:space="0" w:color="auto"/>
        <w:bottom w:val="none" w:sz="0" w:space="0" w:color="auto"/>
        <w:right w:val="none" w:sz="0" w:space="0" w:color="auto"/>
      </w:divBdr>
    </w:div>
    <w:div w:id="1366130370">
      <w:bodyDiv w:val="1"/>
      <w:marLeft w:val="0"/>
      <w:marRight w:val="0"/>
      <w:marTop w:val="0"/>
      <w:marBottom w:val="0"/>
      <w:divBdr>
        <w:top w:val="none" w:sz="0" w:space="0" w:color="auto"/>
        <w:left w:val="none" w:sz="0" w:space="0" w:color="auto"/>
        <w:bottom w:val="none" w:sz="0" w:space="0" w:color="auto"/>
        <w:right w:val="none" w:sz="0" w:space="0" w:color="auto"/>
      </w:divBdr>
    </w:div>
    <w:div w:id="1367412627">
      <w:bodyDiv w:val="1"/>
      <w:marLeft w:val="0"/>
      <w:marRight w:val="0"/>
      <w:marTop w:val="0"/>
      <w:marBottom w:val="0"/>
      <w:divBdr>
        <w:top w:val="none" w:sz="0" w:space="0" w:color="auto"/>
        <w:left w:val="none" w:sz="0" w:space="0" w:color="auto"/>
        <w:bottom w:val="none" w:sz="0" w:space="0" w:color="auto"/>
        <w:right w:val="none" w:sz="0" w:space="0" w:color="auto"/>
      </w:divBdr>
    </w:div>
    <w:div w:id="1368794030">
      <w:bodyDiv w:val="1"/>
      <w:marLeft w:val="0"/>
      <w:marRight w:val="0"/>
      <w:marTop w:val="0"/>
      <w:marBottom w:val="0"/>
      <w:divBdr>
        <w:top w:val="none" w:sz="0" w:space="0" w:color="auto"/>
        <w:left w:val="none" w:sz="0" w:space="0" w:color="auto"/>
        <w:bottom w:val="none" w:sz="0" w:space="0" w:color="auto"/>
        <w:right w:val="none" w:sz="0" w:space="0" w:color="auto"/>
      </w:divBdr>
    </w:div>
    <w:div w:id="1368994680">
      <w:bodyDiv w:val="1"/>
      <w:marLeft w:val="0"/>
      <w:marRight w:val="0"/>
      <w:marTop w:val="0"/>
      <w:marBottom w:val="0"/>
      <w:divBdr>
        <w:top w:val="none" w:sz="0" w:space="0" w:color="auto"/>
        <w:left w:val="none" w:sz="0" w:space="0" w:color="auto"/>
        <w:bottom w:val="none" w:sz="0" w:space="0" w:color="auto"/>
        <w:right w:val="none" w:sz="0" w:space="0" w:color="auto"/>
      </w:divBdr>
    </w:div>
    <w:div w:id="1370690885">
      <w:bodyDiv w:val="1"/>
      <w:marLeft w:val="0"/>
      <w:marRight w:val="0"/>
      <w:marTop w:val="0"/>
      <w:marBottom w:val="0"/>
      <w:divBdr>
        <w:top w:val="none" w:sz="0" w:space="0" w:color="auto"/>
        <w:left w:val="none" w:sz="0" w:space="0" w:color="auto"/>
        <w:bottom w:val="none" w:sz="0" w:space="0" w:color="auto"/>
        <w:right w:val="none" w:sz="0" w:space="0" w:color="auto"/>
      </w:divBdr>
    </w:div>
    <w:div w:id="1371413624">
      <w:bodyDiv w:val="1"/>
      <w:marLeft w:val="0"/>
      <w:marRight w:val="0"/>
      <w:marTop w:val="0"/>
      <w:marBottom w:val="0"/>
      <w:divBdr>
        <w:top w:val="none" w:sz="0" w:space="0" w:color="auto"/>
        <w:left w:val="none" w:sz="0" w:space="0" w:color="auto"/>
        <w:bottom w:val="none" w:sz="0" w:space="0" w:color="auto"/>
        <w:right w:val="none" w:sz="0" w:space="0" w:color="auto"/>
      </w:divBdr>
    </w:div>
    <w:div w:id="1371880925">
      <w:bodyDiv w:val="1"/>
      <w:marLeft w:val="0"/>
      <w:marRight w:val="0"/>
      <w:marTop w:val="0"/>
      <w:marBottom w:val="0"/>
      <w:divBdr>
        <w:top w:val="none" w:sz="0" w:space="0" w:color="auto"/>
        <w:left w:val="none" w:sz="0" w:space="0" w:color="auto"/>
        <w:bottom w:val="none" w:sz="0" w:space="0" w:color="auto"/>
        <w:right w:val="none" w:sz="0" w:space="0" w:color="auto"/>
      </w:divBdr>
    </w:div>
    <w:div w:id="1372806013">
      <w:bodyDiv w:val="1"/>
      <w:marLeft w:val="0"/>
      <w:marRight w:val="0"/>
      <w:marTop w:val="0"/>
      <w:marBottom w:val="0"/>
      <w:divBdr>
        <w:top w:val="none" w:sz="0" w:space="0" w:color="auto"/>
        <w:left w:val="none" w:sz="0" w:space="0" w:color="auto"/>
        <w:bottom w:val="none" w:sz="0" w:space="0" w:color="auto"/>
        <w:right w:val="none" w:sz="0" w:space="0" w:color="auto"/>
      </w:divBdr>
    </w:div>
    <w:div w:id="1373505000">
      <w:bodyDiv w:val="1"/>
      <w:marLeft w:val="0"/>
      <w:marRight w:val="0"/>
      <w:marTop w:val="0"/>
      <w:marBottom w:val="0"/>
      <w:divBdr>
        <w:top w:val="none" w:sz="0" w:space="0" w:color="auto"/>
        <w:left w:val="none" w:sz="0" w:space="0" w:color="auto"/>
        <w:bottom w:val="none" w:sz="0" w:space="0" w:color="auto"/>
        <w:right w:val="none" w:sz="0" w:space="0" w:color="auto"/>
      </w:divBdr>
    </w:div>
    <w:div w:id="1374620000">
      <w:bodyDiv w:val="1"/>
      <w:marLeft w:val="0"/>
      <w:marRight w:val="0"/>
      <w:marTop w:val="0"/>
      <w:marBottom w:val="0"/>
      <w:divBdr>
        <w:top w:val="none" w:sz="0" w:space="0" w:color="auto"/>
        <w:left w:val="none" w:sz="0" w:space="0" w:color="auto"/>
        <w:bottom w:val="none" w:sz="0" w:space="0" w:color="auto"/>
        <w:right w:val="none" w:sz="0" w:space="0" w:color="auto"/>
      </w:divBdr>
    </w:div>
    <w:div w:id="1375227242">
      <w:bodyDiv w:val="1"/>
      <w:marLeft w:val="0"/>
      <w:marRight w:val="0"/>
      <w:marTop w:val="0"/>
      <w:marBottom w:val="0"/>
      <w:divBdr>
        <w:top w:val="none" w:sz="0" w:space="0" w:color="auto"/>
        <w:left w:val="none" w:sz="0" w:space="0" w:color="auto"/>
        <w:bottom w:val="none" w:sz="0" w:space="0" w:color="auto"/>
        <w:right w:val="none" w:sz="0" w:space="0" w:color="auto"/>
      </w:divBdr>
    </w:div>
    <w:div w:id="1375426922">
      <w:bodyDiv w:val="1"/>
      <w:marLeft w:val="0"/>
      <w:marRight w:val="0"/>
      <w:marTop w:val="0"/>
      <w:marBottom w:val="0"/>
      <w:divBdr>
        <w:top w:val="none" w:sz="0" w:space="0" w:color="auto"/>
        <w:left w:val="none" w:sz="0" w:space="0" w:color="auto"/>
        <w:bottom w:val="none" w:sz="0" w:space="0" w:color="auto"/>
        <w:right w:val="none" w:sz="0" w:space="0" w:color="auto"/>
      </w:divBdr>
    </w:div>
    <w:div w:id="1379159932">
      <w:bodyDiv w:val="1"/>
      <w:marLeft w:val="0"/>
      <w:marRight w:val="0"/>
      <w:marTop w:val="0"/>
      <w:marBottom w:val="0"/>
      <w:divBdr>
        <w:top w:val="none" w:sz="0" w:space="0" w:color="auto"/>
        <w:left w:val="none" w:sz="0" w:space="0" w:color="auto"/>
        <w:bottom w:val="none" w:sz="0" w:space="0" w:color="auto"/>
        <w:right w:val="none" w:sz="0" w:space="0" w:color="auto"/>
      </w:divBdr>
    </w:div>
    <w:div w:id="1382024628">
      <w:bodyDiv w:val="1"/>
      <w:marLeft w:val="0"/>
      <w:marRight w:val="0"/>
      <w:marTop w:val="0"/>
      <w:marBottom w:val="0"/>
      <w:divBdr>
        <w:top w:val="none" w:sz="0" w:space="0" w:color="auto"/>
        <w:left w:val="none" w:sz="0" w:space="0" w:color="auto"/>
        <w:bottom w:val="none" w:sz="0" w:space="0" w:color="auto"/>
        <w:right w:val="none" w:sz="0" w:space="0" w:color="auto"/>
      </w:divBdr>
    </w:div>
    <w:div w:id="1383560812">
      <w:bodyDiv w:val="1"/>
      <w:marLeft w:val="0"/>
      <w:marRight w:val="0"/>
      <w:marTop w:val="0"/>
      <w:marBottom w:val="0"/>
      <w:divBdr>
        <w:top w:val="none" w:sz="0" w:space="0" w:color="auto"/>
        <w:left w:val="none" w:sz="0" w:space="0" w:color="auto"/>
        <w:bottom w:val="none" w:sz="0" w:space="0" w:color="auto"/>
        <w:right w:val="none" w:sz="0" w:space="0" w:color="auto"/>
      </w:divBdr>
    </w:div>
    <w:div w:id="1386762162">
      <w:bodyDiv w:val="1"/>
      <w:marLeft w:val="0"/>
      <w:marRight w:val="0"/>
      <w:marTop w:val="0"/>
      <w:marBottom w:val="0"/>
      <w:divBdr>
        <w:top w:val="none" w:sz="0" w:space="0" w:color="auto"/>
        <w:left w:val="none" w:sz="0" w:space="0" w:color="auto"/>
        <w:bottom w:val="none" w:sz="0" w:space="0" w:color="auto"/>
        <w:right w:val="none" w:sz="0" w:space="0" w:color="auto"/>
      </w:divBdr>
    </w:div>
    <w:div w:id="1387610269">
      <w:bodyDiv w:val="1"/>
      <w:marLeft w:val="0"/>
      <w:marRight w:val="0"/>
      <w:marTop w:val="0"/>
      <w:marBottom w:val="0"/>
      <w:divBdr>
        <w:top w:val="none" w:sz="0" w:space="0" w:color="auto"/>
        <w:left w:val="none" w:sz="0" w:space="0" w:color="auto"/>
        <w:bottom w:val="none" w:sz="0" w:space="0" w:color="auto"/>
        <w:right w:val="none" w:sz="0" w:space="0" w:color="auto"/>
      </w:divBdr>
    </w:div>
    <w:div w:id="1389763115">
      <w:bodyDiv w:val="1"/>
      <w:marLeft w:val="0"/>
      <w:marRight w:val="0"/>
      <w:marTop w:val="0"/>
      <w:marBottom w:val="0"/>
      <w:divBdr>
        <w:top w:val="none" w:sz="0" w:space="0" w:color="auto"/>
        <w:left w:val="none" w:sz="0" w:space="0" w:color="auto"/>
        <w:bottom w:val="none" w:sz="0" w:space="0" w:color="auto"/>
        <w:right w:val="none" w:sz="0" w:space="0" w:color="auto"/>
      </w:divBdr>
    </w:div>
    <w:div w:id="1392533361">
      <w:bodyDiv w:val="1"/>
      <w:marLeft w:val="0"/>
      <w:marRight w:val="0"/>
      <w:marTop w:val="0"/>
      <w:marBottom w:val="0"/>
      <w:divBdr>
        <w:top w:val="none" w:sz="0" w:space="0" w:color="auto"/>
        <w:left w:val="none" w:sz="0" w:space="0" w:color="auto"/>
        <w:bottom w:val="none" w:sz="0" w:space="0" w:color="auto"/>
        <w:right w:val="none" w:sz="0" w:space="0" w:color="auto"/>
      </w:divBdr>
    </w:div>
    <w:div w:id="1404528851">
      <w:bodyDiv w:val="1"/>
      <w:marLeft w:val="0"/>
      <w:marRight w:val="0"/>
      <w:marTop w:val="0"/>
      <w:marBottom w:val="0"/>
      <w:divBdr>
        <w:top w:val="none" w:sz="0" w:space="0" w:color="auto"/>
        <w:left w:val="none" w:sz="0" w:space="0" w:color="auto"/>
        <w:bottom w:val="none" w:sz="0" w:space="0" w:color="auto"/>
        <w:right w:val="none" w:sz="0" w:space="0" w:color="auto"/>
      </w:divBdr>
    </w:div>
    <w:div w:id="1407873321">
      <w:bodyDiv w:val="1"/>
      <w:marLeft w:val="0"/>
      <w:marRight w:val="0"/>
      <w:marTop w:val="0"/>
      <w:marBottom w:val="0"/>
      <w:divBdr>
        <w:top w:val="none" w:sz="0" w:space="0" w:color="auto"/>
        <w:left w:val="none" w:sz="0" w:space="0" w:color="auto"/>
        <w:bottom w:val="none" w:sz="0" w:space="0" w:color="auto"/>
        <w:right w:val="none" w:sz="0" w:space="0" w:color="auto"/>
      </w:divBdr>
    </w:div>
    <w:div w:id="1411004577">
      <w:bodyDiv w:val="1"/>
      <w:marLeft w:val="0"/>
      <w:marRight w:val="0"/>
      <w:marTop w:val="0"/>
      <w:marBottom w:val="0"/>
      <w:divBdr>
        <w:top w:val="none" w:sz="0" w:space="0" w:color="auto"/>
        <w:left w:val="none" w:sz="0" w:space="0" w:color="auto"/>
        <w:bottom w:val="none" w:sz="0" w:space="0" w:color="auto"/>
        <w:right w:val="none" w:sz="0" w:space="0" w:color="auto"/>
      </w:divBdr>
    </w:div>
    <w:div w:id="1412921295">
      <w:bodyDiv w:val="1"/>
      <w:marLeft w:val="0"/>
      <w:marRight w:val="0"/>
      <w:marTop w:val="0"/>
      <w:marBottom w:val="0"/>
      <w:divBdr>
        <w:top w:val="none" w:sz="0" w:space="0" w:color="auto"/>
        <w:left w:val="none" w:sz="0" w:space="0" w:color="auto"/>
        <w:bottom w:val="none" w:sz="0" w:space="0" w:color="auto"/>
        <w:right w:val="none" w:sz="0" w:space="0" w:color="auto"/>
      </w:divBdr>
    </w:div>
    <w:div w:id="1414666196">
      <w:bodyDiv w:val="1"/>
      <w:marLeft w:val="0"/>
      <w:marRight w:val="0"/>
      <w:marTop w:val="0"/>
      <w:marBottom w:val="0"/>
      <w:divBdr>
        <w:top w:val="none" w:sz="0" w:space="0" w:color="auto"/>
        <w:left w:val="none" w:sz="0" w:space="0" w:color="auto"/>
        <w:bottom w:val="none" w:sz="0" w:space="0" w:color="auto"/>
        <w:right w:val="none" w:sz="0" w:space="0" w:color="auto"/>
      </w:divBdr>
    </w:div>
    <w:div w:id="1416631628">
      <w:bodyDiv w:val="1"/>
      <w:marLeft w:val="0"/>
      <w:marRight w:val="0"/>
      <w:marTop w:val="0"/>
      <w:marBottom w:val="0"/>
      <w:divBdr>
        <w:top w:val="none" w:sz="0" w:space="0" w:color="auto"/>
        <w:left w:val="none" w:sz="0" w:space="0" w:color="auto"/>
        <w:bottom w:val="none" w:sz="0" w:space="0" w:color="auto"/>
        <w:right w:val="none" w:sz="0" w:space="0" w:color="auto"/>
      </w:divBdr>
    </w:div>
    <w:div w:id="1419058142">
      <w:bodyDiv w:val="1"/>
      <w:marLeft w:val="0"/>
      <w:marRight w:val="0"/>
      <w:marTop w:val="0"/>
      <w:marBottom w:val="0"/>
      <w:divBdr>
        <w:top w:val="none" w:sz="0" w:space="0" w:color="auto"/>
        <w:left w:val="none" w:sz="0" w:space="0" w:color="auto"/>
        <w:bottom w:val="none" w:sz="0" w:space="0" w:color="auto"/>
        <w:right w:val="none" w:sz="0" w:space="0" w:color="auto"/>
      </w:divBdr>
    </w:div>
    <w:div w:id="1421371691">
      <w:bodyDiv w:val="1"/>
      <w:marLeft w:val="0"/>
      <w:marRight w:val="0"/>
      <w:marTop w:val="0"/>
      <w:marBottom w:val="0"/>
      <w:divBdr>
        <w:top w:val="none" w:sz="0" w:space="0" w:color="auto"/>
        <w:left w:val="none" w:sz="0" w:space="0" w:color="auto"/>
        <w:bottom w:val="none" w:sz="0" w:space="0" w:color="auto"/>
        <w:right w:val="none" w:sz="0" w:space="0" w:color="auto"/>
      </w:divBdr>
    </w:div>
    <w:div w:id="1423337196">
      <w:bodyDiv w:val="1"/>
      <w:marLeft w:val="0"/>
      <w:marRight w:val="0"/>
      <w:marTop w:val="0"/>
      <w:marBottom w:val="0"/>
      <w:divBdr>
        <w:top w:val="none" w:sz="0" w:space="0" w:color="auto"/>
        <w:left w:val="none" w:sz="0" w:space="0" w:color="auto"/>
        <w:bottom w:val="none" w:sz="0" w:space="0" w:color="auto"/>
        <w:right w:val="none" w:sz="0" w:space="0" w:color="auto"/>
      </w:divBdr>
    </w:div>
    <w:div w:id="1427769131">
      <w:bodyDiv w:val="1"/>
      <w:marLeft w:val="0"/>
      <w:marRight w:val="0"/>
      <w:marTop w:val="0"/>
      <w:marBottom w:val="0"/>
      <w:divBdr>
        <w:top w:val="none" w:sz="0" w:space="0" w:color="auto"/>
        <w:left w:val="none" w:sz="0" w:space="0" w:color="auto"/>
        <w:bottom w:val="none" w:sz="0" w:space="0" w:color="auto"/>
        <w:right w:val="none" w:sz="0" w:space="0" w:color="auto"/>
      </w:divBdr>
    </w:div>
    <w:div w:id="1429083935">
      <w:bodyDiv w:val="1"/>
      <w:marLeft w:val="0"/>
      <w:marRight w:val="0"/>
      <w:marTop w:val="0"/>
      <w:marBottom w:val="0"/>
      <w:divBdr>
        <w:top w:val="none" w:sz="0" w:space="0" w:color="auto"/>
        <w:left w:val="none" w:sz="0" w:space="0" w:color="auto"/>
        <w:bottom w:val="none" w:sz="0" w:space="0" w:color="auto"/>
        <w:right w:val="none" w:sz="0" w:space="0" w:color="auto"/>
      </w:divBdr>
    </w:div>
    <w:div w:id="1434204479">
      <w:bodyDiv w:val="1"/>
      <w:marLeft w:val="0"/>
      <w:marRight w:val="0"/>
      <w:marTop w:val="0"/>
      <w:marBottom w:val="0"/>
      <w:divBdr>
        <w:top w:val="none" w:sz="0" w:space="0" w:color="auto"/>
        <w:left w:val="none" w:sz="0" w:space="0" w:color="auto"/>
        <w:bottom w:val="none" w:sz="0" w:space="0" w:color="auto"/>
        <w:right w:val="none" w:sz="0" w:space="0" w:color="auto"/>
      </w:divBdr>
    </w:div>
    <w:div w:id="1439250981">
      <w:bodyDiv w:val="1"/>
      <w:marLeft w:val="0"/>
      <w:marRight w:val="0"/>
      <w:marTop w:val="0"/>
      <w:marBottom w:val="0"/>
      <w:divBdr>
        <w:top w:val="none" w:sz="0" w:space="0" w:color="auto"/>
        <w:left w:val="none" w:sz="0" w:space="0" w:color="auto"/>
        <w:bottom w:val="none" w:sz="0" w:space="0" w:color="auto"/>
        <w:right w:val="none" w:sz="0" w:space="0" w:color="auto"/>
      </w:divBdr>
    </w:div>
    <w:div w:id="1441342989">
      <w:bodyDiv w:val="1"/>
      <w:marLeft w:val="0"/>
      <w:marRight w:val="0"/>
      <w:marTop w:val="0"/>
      <w:marBottom w:val="0"/>
      <w:divBdr>
        <w:top w:val="none" w:sz="0" w:space="0" w:color="auto"/>
        <w:left w:val="none" w:sz="0" w:space="0" w:color="auto"/>
        <w:bottom w:val="none" w:sz="0" w:space="0" w:color="auto"/>
        <w:right w:val="none" w:sz="0" w:space="0" w:color="auto"/>
      </w:divBdr>
    </w:div>
    <w:div w:id="1445004296">
      <w:bodyDiv w:val="1"/>
      <w:marLeft w:val="0"/>
      <w:marRight w:val="0"/>
      <w:marTop w:val="0"/>
      <w:marBottom w:val="0"/>
      <w:divBdr>
        <w:top w:val="none" w:sz="0" w:space="0" w:color="auto"/>
        <w:left w:val="none" w:sz="0" w:space="0" w:color="auto"/>
        <w:bottom w:val="none" w:sz="0" w:space="0" w:color="auto"/>
        <w:right w:val="none" w:sz="0" w:space="0" w:color="auto"/>
      </w:divBdr>
    </w:div>
    <w:div w:id="1446341903">
      <w:bodyDiv w:val="1"/>
      <w:marLeft w:val="0"/>
      <w:marRight w:val="0"/>
      <w:marTop w:val="0"/>
      <w:marBottom w:val="0"/>
      <w:divBdr>
        <w:top w:val="none" w:sz="0" w:space="0" w:color="auto"/>
        <w:left w:val="none" w:sz="0" w:space="0" w:color="auto"/>
        <w:bottom w:val="none" w:sz="0" w:space="0" w:color="auto"/>
        <w:right w:val="none" w:sz="0" w:space="0" w:color="auto"/>
      </w:divBdr>
    </w:div>
    <w:div w:id="1447431946">
      <w:bodyDiv w:val="1"/>
      <w:marLeft w:val="0"/>
      <w:marRight w:val="0"/>
      <w:marTop w:val="0"/>
      <w:marBottom w:val="0"/>
      <w:divBdr>
        <w:top w:val="none" w:sz="0" w:space="0" w:color="auto"/>
        <w:left w:val="none" w:sz="0" w:space="0" w:color="auto"/>
        <w:bottom w:val="none" w:sz="0" w:space="0" w:color="auto"/>
        <w:right w:val="none" w:sz="0" w:space="0" w:color="auto"/>
      </w:divBdr>
    </w:div>
    <w:div w:id="1448312670">
      <w:bodyDiv w:val="1"/>
      <w:marLeft w:val="0"/>
      <w:marRight w:val="0"/>
      <w:marTop w:val="0"/>
      <w:marBottom w:val="0"/>
      <w:divBdr>
        <w:top w:val="none" w:sz="0" w:space="0" w:color="auto"/>
        <w:left w:val="none" w:sz="0" w:space="0" w:color="auto"/>
        <w:bottom w:val="none" w:sz="0" w:space="0" w:color="auto"/>
        <w:right w:val="none" w:sz="0" w:space="0" w:color="auto"/>
      </w:divBdr>
    </w:div>
    <w:div w:id="1449859871">
      <w:bodyDiv w:val="1"/>
      <w:marLeft w:val="0"/>
      <w:marRight w:val="0"/>
      <w:marTop w:val="0"/>
      <w:marBottom w:val="0"/>
      <w:divBdr>
        <w:top w:val="none" w:sz="0" w:space="0" w:color="auto"/>
        <w:left w:val="none" w:sz="0" w:space="0" w:color="auto"/>
        <w:bottom w:val="none" w:sz="0" w:space="0" w:color="auto"/>
        <w:right w:val="none" w:sz="0" w:space="0" w:color="auto"/>
      </w:divBdr>
    </w:div>
    <w:div w:id="1454783383">
      <w:bodyDiv w:val="1"/>
      <w:marLeft w:val="0"/>
      <w:marRight w:val="0"/>
      <w:marTop w:val="0"/>
      <w:marBottom w:val="0"/>
      <w:divBdr>
        <w:top w:val="none" w:sz="0" w:space="0" w:color="auto"/>
        <w:left w:val="none" w:sz="0" w:space="0" w:color="auto"/>
        <w:bottom w:val="none" w:sz="0" w:space="0" w:color="auto"/>
        <w:right w:val="none" w:sz="0" w:space="0" w:color="auto"/>
      </w:divBdr>
    </w:div>
    <w:div w:id="1455176610">
      <w:bodyDiv w:val="1"/>
      <w:marLeft w:val="0"/>
      <w:marRight w:val="0"/>
      <w:marTop w:val="0"/>
      <w:marBottom w:val="0"/>
      <w:divBdr>
        <w:top w:val="none" w:sz="0" w:space="0" w:color="auto"/>
        <w:left w:val="none" w:sz="0" w:space="0" w:color="auto"/>
        <w:bottom w:val="none" w:sz="0" w:space="0" w:color="auto"/>
        <w:right w:val="none" w:sz="0" w:space="0" w:color="auto"/>
      </w:divBdr>
    </w:div>
    <w:div w:id="1455249331">
      <w:bodyDiv w:val="1"/>
      <w:marLeft w:val="0"/>
      <w:marRight w:val="0"/>
      <w:marTop w:val="0"/>
      <w:marBottom w:val="0"/>
      <w:divBdr>
        <w:top w:val="none" w:sz="0" w:space="0" w:color="auto"/>
        <w:left w:val="none" w:sz="0" w:space="0" w:color="auto"/>
        <w:bottom w:val="none" w:sz="0" w:space="0" w:color="auto"/>
        <w:right w:val="none" w:sz="0" w:space="0" w:color="auto"/>
      </w:divBdr>
    </w:div>
    <w:div w:id="1457797680">
      <w:bodyDiv w:val="1"/>
      <w:marLeft w:val="0"/>
      <w:marRight w:val="0"/>
      <w:marTop w:val="0"/>
      <w:marBottom w:val="0"/>
      <w:divBdr>
        <w:top w:val="none" w:sz="0" w:space="0" w:color="auto"/>
        <w:left w:val="none" w:sz="0" w:space="0" w:color="auto"/>
        <w:bottom w:val="none" w:sz="0" w:space="0" w:color="auto"/>
        <w:right w:val="none" w:sz="0" w:space="0" w:color="auto"/>
      </w:divBdr>
    </w:div>
    <w:div w:id="1459835252">
      <w:bodyDiv w:val="1"/>
      <w:marLeft w:val="0"/>
      <w:marRight w:val="0"/>
      <w:marTop w:val="0"/>
      <w:marBottom w:val="0"/>
      <w:divBdr>
        <w:top w:val="none" w:sz="0" w:space="0" w:color="auto"/>
        <w:left w:val="none" w:sz="0" w:space="0" w:color="auto"/>
        <w:bottom w:val="none" w:sz="0" w:space="0" w:color="auto"/>
        <w:right w:val="none" w:sz="0" w:space="0" w:color="auto"/>
      </w:divBdr>
    </w:div>
    <w:div w:id="1472285974">
      <w:bodyDiv w:val="1"/>
      <w:marLeft w:val="0"/>
      <w:marRight w:val="0"/>
      <w:marTop w:val="0"/>
      <w:marBottom w:val="0"/>
      <w:divBdr>
        <w:top w:val="none" w:sz="0" w:space="0" w:color="auto"/>
        <w:left w:val="none" w:sz="0" w:space="0" w:color="auto"/>
        <w:bottom w:val="none" w:sz="0" w:space="0" w:color="auto"/>
        <w:right w:val="none" w:sz="0" w:space="0" w:color="auto"/>
      </w:divBdr>
    </w:div>
    <w:div w:id="1475096943">
      <w:bodyDiv w:val="1"/>
      <w:marLeft w:val="0"/>
      <w:marRight w:val="0"/>
      <w:marTop w:val="0"/>
      <w:marBottom w:val="0"/>
      <w:divBdr>
        <w:top w:val="none" w:sz="0" w:space="0" w:color="auto"/>
        <w:left w:val="none" w:sz="0" w:space="0" w:color="auto"/>
        <w:bottom w:val="none" w:sz="0" w:space="0" w:color="auto"/>
        <w:right w:val="none" w:sz="0" w:space="0" w:color="auto"/>
      </w:divBdr>
    </w:div>
    <w:div w:id="1475103094">
      <w:bodyDiv w:val="1"/>
      <w:marLeft w:val="0"/>
      <w:marRight w:val="0"/>
      <w:marTop w:val="0"/>
      <w:marBottom w:val="0"/>
      <w:divBdr>
        <w:top w:val="none" w:sz="0" w:space="0" w:color="auto"/>
        <w:left w:val="none" w:sz="0" w:space="0" w:color="auto"/>
        <w:bottom w:val="none" w:sz="0" w:space="0" w:color="auto"/>
        <w:right w:val="none" w:sz="0" w:space="0" w:color="auto"/>
      </w:divBdr>
    </w:div>
    <w:div w:id="1476483578">
      <w:bodyDiv w:val="1"/>
      <w:marLeft w:val="0"/>
      <w:marRight w:val="0"/>
      <w:marTop w:val="0"/>
      <w:marBottom w:val="0"/>
      <w:divBdr>
        <w:top w:val="none" w:sz="0" w:space="0" w:color="auto"/>
        <w:left w:val="none" w:sz="0" w:space="0" w:color="auto"/>
        <w:bottom w:val="none" w:sz="0" w:space="0" w:color="auto"/>
        <w:right w:val="none" w:sz="0" w:space="0" w:color="auto"/>
      </w:divBdr>
    </w:div>
    <w:div w:id="1477718315">
      <w:bodyDiv w:val="1"/>
      <w:marLeft w:val="0"/>
      <w:marRight w:val="0"/>
      <w:marTop w:val="0"/>
      <w:marBottom w:val="0"/>
      <w:divBdr>
        <w:top w:val="none" w:sz="0" w:space="0" w:color="auto"/>
        <w:left w:val="none" w:sz="0" w:space="0" w:color="auto"/>
        <w:bottom w:val="none" w:sz="0" w:space="0" w:color="auto"/>
        <w:right w:val="none" w:sz="0" w:space="0" w:color="auto"/>
      </w:divBdr>
    </w:div>
    <w:div w:id="1481460457">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6816490">
      <w:bodyDiv w:val="1"/>
      <w:marLeft w:val="0"/>
      <w:marRight w:val="0"/>
      <w:marTop w:val="0"/>
      <w:marBottom w:val="0"/>
      <w:divBdr>
        <w:top w:val="none" w:sz="0" w:space="0" w:color="auto"/>
        <w:left w:val="none" w:sz="0" w:space="0" w:color="auto"/>
        <w:bottom w:val="none" w:sz="0" w:space="0" w:color="auto"/>
        <w:right w:val="none" w:sz="0" w:space="0" w:color="auto"/>
      </w:divBdr>
    </w:div>
    <w:div w:id="1486970082">
      <w:bodyDiv w:val="1"/>
      <w:marLeft w:val="0"/>
      <w:marRight w:val="0"/>
      <w:marTop w:val="0"/>
      <w:marBottom w:val="0"/>
      <w:divBdr>
        <w:top w:val="none" w:sz="0" w:space="0" w:color="auto"/>
        <w:left w:val="none" w:sz="0" w:space="0" w:color="auto"/>
        <w:bottom w:val="none" w:sz="0" w:space="0" w:color="auto"/>
        <w:right w:val="none" w:sz="0" w:space="0" w:color="auto"/>
      </w:divBdr>
    </w:div>
    <w:div w:id="1487942009">
      <w:bodyDiv w:val="1"/>
      <w:marLeft w:val="0"/>
      <w:marRight w:val="0"/>
      <w:marTop w:val="0"/>
      <w:marBottom w:val="0"/>
      <w:divBdr>
        <w:top w:val="none" w:sz="0" w:space="0" w:color="auto"/>
        <w:left w:val="none" w:sz="0" w:space="0" w:color="auto"/>
        <w:bottom w:val="none" w:sz="0" w:space="0" w:color="auto"/>
        <w:right w:val="none" w:sz="0" w:space="0" w:color="auto"/>
      </w:divBdr>
    </w:div>
    <w:div w:id="1488939637">
      <w:bodyDiv w:val="1"/>
      <w:marLeft w:val="0"/>
      <w:marRight w:val="0"/>
      <w:marTop w:val="0"/>
      <w:marBottom w:val="0"/>
      <w:divBdr>
        <w:top w:val="none" w:sz="0" w:space="0" w:color="auto"/>
        <w:left w:val="none" w:sz="0" w:space="0" w:color="auto"/>
        <w:bottom w:val="none" w:sz="0" w:space="0" w:color="auto"/>
        <w:right w:val="none" w:sz="0" w:space="0" w:color="auto"/>
      </w:divBdr>
    </w:div>
    <w:div w:id="1489789182">
      <w:bodyDiv w:val="1"/>
      <w:marLeft w:val="0"/>
      <w:marRight w:val="0"/>
      <w:marTop w:val="0"/>
      <w:marBottom w:val="0"/>
      <w:divBdr>
        <w:top w:val="none" w:sz="0" w:space="0" w:color="auto"/>
        <w:left w:val="none" w:sz="0" w:space="0" w:color="auto"/>
        <w:bottom w:val="none" w:sz="0" w:space="0" w:color="auto"/>
        <w:right w:val="none" w:sz="0" w:space="0" w:color="auto"/>
      </w:divBdr>
    </w:div>
    <w:div w:id="1490049365">
      <w:bodyDiv w:val="1"/>
      <w:marLeft w:val="0"/>
      <w:marRight w:val="0"/>
      <w:marTop w:val="0"/>
      <w:marBottom w:val="0"/>
      <w:divBdr>
        <w:top w:val="none" w:sz="0" w:space="0" w:color="auto"/>
        <w:left w:val="none" w:sz="0" w:space="0" w:color="auto"/>
        <w:bottom w:val="none" w:sz="0" w:space="0" w:color="auto"/>
        <w:right w:val="none" w:sz="0" w:space="0" w:color="auto"/>
      </w:divBdr>
    </w:div>
    <w:div w:id="1491629759">
      <w:bodyDiv w:val="1"/>
      <w:marLeft w:val="0"/>
      <w:marRight w:val="0"/>
      <w:marTop w:val="0"/>
      <w:marBottom w:val="0"/>
      <w:divBdr>
        <w:top w:val="none" w:sz="0" w:space="0" w:color="auto"/>
        <w:left w:val="none" w:sz="0" w:space="0" w:color="auto"/>
        <w:bottom w:val="none" w:sz="0" w:space="0" w:color="auto"/>
        <w:right w:val="none" w:sz="0" w:space="0" w:color="auto"/>
      </w:divBdr>
    </w:div>
    <w:div w:id="1494492188">
      <w:bodyDiv w:val="1"/>
      <w:marLeft w:val="0"/>
      <w:marRight w:val="0"/>
      <w:marTop w:val="0"/>
      <w:marBottom w:val="0"/>
      <w:divBdr>
        <w:top w:val="none" w:sz="0" w:space="0" w:color="auto"/>
        <w:left w:val="none" w:sz="0" w:space="0" w:color="auto"/>
        <w:bottom w:val="none" w:sz="0" w:space="0" w:color="auto"/>
        <w:right w:val="none" w:sz="0" w:space="0" w:color="auto"/>
      </w:divBdr>
    </w:div>
    <w:div w:id="1495025327">
      <w:bodyDiv w:val="1"/>
      <w:marLeft w:val="0"/>
      <w:marRight w:val="0"/>
      <w:marTop w:val="0"/>
      <w:marBottom w:val="0"/>
      <w:divBdr>
        <w:top w:val="none" w:sz="0" w:space="0" w:color="auto"/>
        <w:left w:val="none" w:sz="0" w:space="0" w:color="auto"/>
        <w:bottom w:val="none" w:sz="0" w:space="0" w:color="auto"/>
        <w:right w:val="none" w:sz="0" w:space="0" w:color="auto"/>
      </w:divBdr>
    </w:div>
    <w:div w:id="1495487422">
      <w:bodyDiv w:val="1"/>
      <w:marLeft w:val="0"/>
      <w:marRight w:val="0"/>
      <w:marTop w:val="0"/>
      <w:marBottom w:val="0"/>
      <w:divBdr>
        <w:top w:val="none" w:sz="0" w:space="0" w:color="auto"/>
        <w:left w:val="none" w:sz="0" w:space="0" w:color="auto"/>
        <w:bottom w:val="none" w:sz="0" w:space="0" w:color="auto"/>
        <w:right w:val="none" w:sz="0" w:space="0" w:color="auto"/>
      </w:divBdr>
    </w:div>
    <w:div w:id="1495952186">
      <w:bodyDiv w:val="1"/>
      <w:marLeft w:val="0"/>
      <w:marRight w:val="0"/>
      <w:marTop w:val="0"/>
      <w:marBottom w:val="0"/>
      <w:divBdr>
        <w:top w:val="none" w:sz="0" w:space="0" w:color="auto"/>
        <w:left w:val="none" w:sz="0" w:space="0" w:color="auto"/>
        <w:bottom w:val="none" w:sz="0" w:space="0" w:color="auto"/>
        <w:right w:val="none" w:sz="0" w:space="0" w:color="auto"/>
      </w:divBdr>
    </w:div>
    <w:div w:id="1499342418">
      <w:bodyDiv w:val="1"/>
      <w:marLeft w:val="0"/>
      <w:marRight w:val="0"/>
      <w:marTop w:val="0"/>
      <w:marBottom w:val="0"/>
      <w:divBdr>
        <w:top w:val="none" w:sz="0" w:space="0" w:color="auto"/>
        <w:left w:val="none" w:sz="0" w:space="0" w:color="auto"/>
        <w:bottom w:val="none" w:sz="0" w:space="0" w:color="auto"/>
        <w:right w:val="none" w:sz="0" w:space="0" w:color="auto"/>
      </w:divBdr>
    </w:div>
    <w:div w:id="1503474443">
      <w:bodyDiv w:val="1"/>
      <w:marLeft w:val="0"/>
      <w:marRight w:val="0"/>
      <w:marTop w:val="0"/>
      <w:marBottom w:val="0"/>
      <w:divBdr>
        <w:top w:val="none" w:sz="0" w:space="0" w:color="auto"/>
        <w:left w:val="none" w:sz="0" w:space="0" w:color="auto"/>
        <w:bottom w:val="none" w:sz="0" w:space="0" w:color="auto"/>
        <w:right w:val="none" w:sz="0" w:space="0" w:color="auto"/>
      </w:divBdr>
    </w:div>
    <w:div w:id="1504471677">
      <w:bodyDiv w:val="1"/>
      <w:marLeft w:val="0"/>
      <w:marRight w:val="0"/>
      <w:marTop w:val="0"/>
      <w:marBottom w:val="0"/>
      <w:divBdr>
        <w:top w:val="none" w:sz="0" w:space="0" w:color="auto"/>
        <w:left w:val="none" w:sz="0" w:space="0" w:color="auto"/>
        <w:bottom w:val="none" w:sz="0" w:space="0" w:color="auto"/>
        <w:right w:val="none" w:sz="0" w:space="0" w:color="auto"/>
      </w:divBdr>
    </w:div>
    <w:div w:id="1504977859">
      <w:bodyDiv w:val="1"/>
      <w:marLeft w:val="0"/>
      <w:marRight w:val="0"/>
      <w:marTop w:val="0"/>
      <w:marBottom w:val="0"/>
      <w:divBdr>
        <w:top w:val="none" w:sz="0" w:space="0" w:color="auto"/>
        <w:left w:val="none" w:sz="0" w:space="0" w:color="auto"/>
        <w:bottom w:val="none" w:sz="0" w:space="0" w:color="auto"/>
        <w:right w:val="none" w:sz="0" w:space="0" w:color="auto"/>
      </w:divBdr>
    </w:div>
    <w:div w:id="1505052080">
      <w:bodyDiv w:val="1"/>
      <w:marLeft w:val="0"/>
      <w:marRight w:val="0"/>
      <w:marTop w:val="0"/>
      <w:marBottom w:val="0"/>
      <w:divBdr>
        <w:top w:val="none" w:sz="0" w:space="0" w:color="auto"/>
        <w:left w:val="none" w:sz="0" w:space="0" w:color="auto"/>
        <w:bottom w:val="none" w:sz="0" w:space="0" w:color="auto"/>
        <w:right w:val="none" w:sz="0" w:space="0" w:color="auto"/>
      </w:divBdr>
    </w:div>
    <w:div w:id="1505513493">
      <w:bodyDiv w:val="1"/>
      <w:marLeft w:val="0"/>
      <w:marRight w:val="0"/>
      <w:marTop w:val="0"/>
      <w:marBottom w:val="0"/>
      <w:divBdr>
        <w:top w:val="none" w:sz="0" w:space="0" w:color="auto"/>
        <w:left w:val="none" w:sz="0" w:space="0" w:color="auto"/>
        <w:bottom w:val="none" w:sz="0" w:space="0" w:color="auto"/>
        <w:right w:val="none" w:sz="0" w:space="0" w:color="auto"/>
      </w:divBdr>
    </w:div>
    <w:div w:id="1507473699">
      <w:bodyDiv w:val="1"/>
      <w:marLeft w:val="0"/>
      <w:marRight w:val="0"/>
      <w:marTop w:val="0"/>
      <w:marBottom w:val="0"/>
      <w:divBdr>
        <w:top w:val="none" w:sz="0" w:space="0" w:color="auto"/>
        <w:left w:val="none" w:sz="0" w:space="0" w:color="auto"/>
        <w:bottom w:val="none" w:sz="0" w:space="0" w:color="auto"/>
        <w:right w:val="none" w:sz="0" w:space="0" w:color="auto"/>
      </w:divBdr>
    </w:div>
    <w:div w:id="1507865710">
      <w:bodyDiv w:val="1"/>
      <w:marLeft w:val="0"/>
      <w:marRight w:val="0"/>
      <w:marTop w:val="0"/>
      <w:marBottom w:val="0"/>
      <w:divBdr>
        <w:top w:val="none" w:sz="0" w:space="0" w:color="auto"/>
        <w:left w:val="none" w:sz="0" w:space="0" w:color="auto"/>
        <w:bottom w:val="none" w:sz="0" w:space="0" w:color="auto"/>
        <w:right w:val="none" w:sz="0" w:space="0" w:color="auto"/>
      </w:divBdr>
    </w:div>
    <w:div w:id="1510830695">
      <w:bodyDiv w:val="1"/>
      <w:marLeft w:val="0"/>
      <w:marRight w:val="0"/>
      <w:marTop w:val="0"/>
      <w:marBottom w:val="0"/>
      <w:divBdr>
        <w:top w:val="none" w:sz="0" w:space="0" w:color="auto"/>
        <w:left w:val="none" w:sz="0" w:space="0" w:color="auto"/>
        <w:bottom w:val="none" w:sz="0" w:space="0" w:color="auto"/>
        <w:right w:val="none" w:sz="0" w:space="0" w:color="auto"/>
      </w:divBdr>
    </w:div>
    <w:div w:id="1516994023">
      <w:bodyDiv w:val="1"/>
      <w:marLeft w:val="0"/>
      <w:marRight w:val="0"/>
      <w:marTop w:val="0"/>
      <w:marBottom w:val="0"/>
      <w:divBdr>
        <w:top w:val="none" w:sz="0" w:space="0" w:color="auto"/>
        <w:left w:val="none" w:sz="0" w:space="0" w:color="auto"/>
        <w:bottom w:val="none" w:sz="0" w:space="0" w:color="auto"/>
        <w:right w:val="none" w:sz="0" w:space="0" w:color="auto"/>
      </w:divBdr>
    </w:div>
    <w:div w:id="1523544442">
      <w:bodyDiv w:val="1"/>
      <w:marLeft w:val="0"/>
      <w:marRight w:val="0"/>
      <w:marTop w:val="0"/>
      <w:marBottom w:val="0"/>
      <w:divBdr>
        <w:top w:val="none" w:sz="0" w:space="0" w:color="auto"/>
        <w:left w:val="none" w:sz="0" w:space="0" w:color="auto"/>
        <w:bottom w:val="none" w:sz="0" w:space="0" w:color="auto"/>
        <w:right w:val="none" w:sz="0" w:space="0" w:color="auto"/>
      </w:divBdr>
    </w:div>
    <w:div w:id="1523586360">
      <w:bodyDiv w:val="1"/>
      <w:marLeft w:val="0"/>
      <w:marRight w:val="0"/>
      <w:marTop w:val="0"/>
      <w:marBottom w:val="0"/>
      <w:divBdr>
        <w:top w:val="none" w:sz="0" w:space="0" w:color="auto"/>
        <w:left w:val="none" w:sz="0" w:space="0" w:color="auto"/>
        <w:bottom w:val="none" w:sz="0" w:space="0" w:color="auto"/>
        <w:right w:val="none" w:sz="0" w:space="0" w:color="auto"/>
      </w:divBdr>
    </w:div>
    <w:div w:id="1525946772">
      <w:bodyDiv w:val="1"/>
      <w:marLeft w:val="0"/>
      <w:marRight w:val="0"/>
      <w:marTop w:val="0"/>
      <w:marBottom w:val="0"/>
      <w:divBdr>
        <w:top w:val="none" w:sz="0" w:space="0" w:color="auto"/>
        <w:left w:val="none" w:sz="0" w:space="0" w:color="auto"/>
        <w:bottom w:val="none" w:sz="0" w:space="0" w:color="auto"/>
        <w:right w:val="none" w:sz="0" w:space="0" w:color="auto"/>
      </w:divBdr>
    </w:div>
    <w:div w:id="1527984987">
      <w:bodyDiv w:val="1"/>
      <w:marLeft w:val="0"/>
      <w:marRight w:val="0"/>
      <w:marTop w:val="0"/>
      <w:marBottom w:val="0"/>
      <w:divBdr>
        <w:top w:val="none" w:sz="0" w:space="0" w:color="auto"/>
        <w:left w:val="none" w:sz="0" w:space="0" w:color="auto"/>
        <w:bottom w:val="none" w:sz="0" w:space="0" w:color="auto"/>
        <w:right w:val="none" w:sz="0" w:space="0" w:color="auto"/>
      </w:divBdr>
    </w:div>
    <w:div w:id="1528638742">
      <w:bodyDiv w:val="1"/>
      <w:marLeft w:val="0"/>
      <w:marRight w:val="0"/>
      <w:marTop w:val="0"/>
      <w:marBottom w:val="0"/>
      <w:divBdr>
        <w:top w:val="none" w:sz="0" w:space="0" w:color="auto"/>
        <w:left w:val="none" w:sz="0" w:space="0" w:color="auto"/>
        <w:bottom w:val="none" w:sz="0" w:space="0" w:color="auto"/>
        <w:right w:val="none" w:sz="0" w:space="0" w:color="auto"/>
      </w:divBdr>
    </w:div>
    <w:div w:id="1528761158">
      <w:bodyDiv w:val="1"/>
      <w:marLeft w:val="0"/>
      <w:marRight w:val="0"/>
      <w:marTop w:val="0"/>
      <w:marBottom w:val="0"/>
      <w:divBdr>
        <w:top w:val="none" w:sz="0" w:space="0" w:color="auto"/>
        <w:left w:val="none" w:sz="0" w:space="0" w:color="auto"/>
        <w:bottom w:val="none" w:sz="0" w:space="0" w:color="auto"/>
        <w:right w:val="none" w:sz="0" w:space="0" w:color="auto"/>
      </w:divBdr>
    </w:div>
    <w:div w:id="1537083176">
      <w:bodyDiv w:val="1"/>
      <w:marLeft w:val="0"/>
      <w:marRight w:val="0"/>
      <w:marTop w:val="0"/>
      <w:marBottom w:val="0"/>
      <w:divBdr>
        <w:top w:val="none" w:sz="0" w:space="0" w:color="auto"/>
        <w:left w:val="none" w:sz="0" w:space="0" w:color="auto"/>
        <w:bottom w:val="none" w:sz="0" w:space="0" w:color="auto"/>
        <w:right w:val="none" w:sz="0" w:space="0" w:color="auto"/>
      </w:divBdr>
    </w:div>
    <w:div w:id="1549492868">
      <w:bodyDiv w:val="1"/>
      <w:marLeft w:val="0"/>
      <w:marRight w:val="0"/>
      <w:marTop w:val="0"/>
      <w:marBottom w:val="0"/>
      <w:divBdr>
        <w:top w:val="none" w:sz="0" w:space="0" w:color="auto"/>
        <w:left w:val="none" w:sz="0" w:space="0" w:color="auto"/>
        <w:bottom w:val="none" w:sz="0" w:space="0" w:color="auto"/>
        <w:right w:val="none" w:sz="0" w:space="0" w:color="auto"/>
      </w:divBdr>
    </w:div>
    <w:div w:id="1553007480">
      <w:bodyDiv w:val="1"/>
      <w:marLeft w:val="0"/>
      <w:marRight w:val="0"/>
      <w:marTop w:val="0"/>
      <w:marBottom w:val="0"/>
      <w:divBdr>
        <w:top w:val="none" w:sz="0" w:space="0" w:color="auto"/>
        <w:left w:val="none" w:sz="0" w:space="0" w:color="auto"/>
        <w:bottom w:val="none" w:sz="0" w:space="0" w:color="auto"/>
        <w:right w:val="none" w:sz="0" w:space="0" w:color="auto"/>
      </w:divBdr>
    </w:div>
    <w:div w:id="1556701920">
      <w:bodyDiv w:val="1"/>
      <w:marLeft w:val="0"/>
      <w:marRight w:val="0"/>
      <w:marTop w:val="0"/>
      <w:marBottom w:val="0"/>
      <w:divBdr>
        <w:top w:val="none" w:sz="0" w:space="0" w:color="auto"/>
        <w:left w:val="none" w:sz="0" w:space="0" w:color="auto"/>
        <w:bottom w:val="none" w:sz="0" w:space="0" w:color="auto"/>
        <w:right w:val="none" w:sz="0" w:space="0" w:color="auto"/>
      </w:divBdr>
    </w:div>
    <w:div w:id="1556703169">
      <w:bodyDiv w:val="1"/>
      <w:marLeft w:val="0"/>
      <w:marRight w:val="0"/>
      <w:marTop w:val="0"/>
      <w:marBottom w:val="0"/>
      <w:divBdr>
        <w:top w:val="none" w:sz="0" w:space="0" w:color="auto"/>
        <w:left w:val="none" w:sz="0" w:space="0" w:color="auto"/>
        <w:bottom w:val="none" w:sz="0" w:space="0" w:color="auto"/>
        <w:right w:val="none" w:sz="0" w:space="0" w:color="auto"/>
      </w:divBdr>
    </w:div>
    <w:div w:id="1564369832">
      <w:bodyDiv w:val="1"/>
      <w:marLeft w:val="0"/>
      <w:marRight w:val="0"/>
      <w:marTop w:val="0"/>
      <w:marBottom w:val="0"/>
      <w:divBdr>
        <w:top w:val="none" w:sz="0" w:space="0" w:color="auto"/>
        <w:left w:val="none" w:sz="0" w:space="0" w:color="auto"/>
        <w:bottom w:val="none" w:sz="0" w:space="0" w:color="auto"/>
        <w:right w:val="none" w:sz="0" w:space="0" w:color="auto"/>
      </w:divBdr>
    </w:div>
    <w:div w:id="1568150754">
      <w:bodyDiv w:val="1"/>
      <w:marLeft w:val="0"/>
      <w:marRight w:val="0"/>
      <w:marTop w:val="0"/>
      <w:marBottom w:val="0"/>
      <w:divBdr>
        <w:top w:val="none" w:sz="0" w:space="0" w:color="auto"/>
        <w:left w:val="none" w:sz="0" w:space="0" w:color="auto"/>
        <w:bottom w:val="none" w:sz="0" w:space="0" w:color="auto"/>
        <w:right w:val="none" w:sz="0" w:space="0" w:color="auto"/>
      </w:divBdr>
    </w:div>
    <w:div w:id="1569922632">
      <w:bodyDiv w:val="1"/>
      <w:marLeft w:val="0"/>
      <w:marRight w:val="0"/>
      <w:marTop w:val="0"/>
      <w:marBottom w:val="0"/>
      <w:divBdr>
        <w:top w:val="none" w:sz="0" w:space="0" w:color="auto"/>
        <w:left w:val="none" w:sz="0" w:space="0" w:color="auto"/>
        <w:bottom w:val="none" w:sz="0" w:space="0" w:color="auto"/>
        <w:right w:val="none" w:sz="0" w:space="0" w:color="auto"/>
      </w:divBdr>
    </w:div>
    <w:div w:id="1572738290">
      <w:bodyDiv w:val="1"/>
      <w:marLeft w:val="0"/>
      <w:marRight w:val="0"/>
      <w:marTop w:val="0"/>
      <w:marBottom w:val="0"/>
      <w:divBdr>
        <w:top w:val="none" w:sz="0" w:space="0" w:color="auto"/>
        <w:left w:val="none" w:sz="0" w:space="0" w:color="auto"/>
        <w:bottom w:val="none" w:sz="0" w:space="0" w:color="auto"/>
        <w:right w:val="none" w:sz="0" w:space="0" w:color="auto"/>
      </w:divBdr>
    </w:div>
    <w:div w:id="1575356040">
      <w:bodyDiv w:val="1"/>
      <w:marLeft w:val="0"/>
      <w:marRight w:val="0"/>
      <w:marTop w:val="0"/>
      <w:marBottom w:val="0"/>
      <w:divBdr>
        <w:top w:val="none" w:sz="0" w:space="0" w:color="auto"/>
        <w:left w:val="none" w:sz="0" w:space="0" w:color="auto"/>
        <w:bottom w:val="none" w:sz="0" w:space="0" w:color="auto"/>
        <w:right w:val="none" w:sz="0" w:space="0" w:color="auto"/>
      </w:divBdr>
    </w:div>
    <w:div w:id="1578899783">
      <w:bodyDiv w:val="1"/>
      <w:marLeft w:val="0"/>
      <w:marRight w:val="0"/>
      <w:marTop w:val="0"/>
      <w:marBottom w:val="0"/>
      <w:divBdr>
        <w:top w:val="none" w:sz="0" w:space="0" w:color="auto"/>
        <w:left w:val="none" w:sz="0" w:space="0" w:color="auto"/>
        <w:bottom w:val="none" w:sz="0" w:space="0" w:color="auto"/>
        <w:right w:val="none" w:sz="0" w:space="0" w:color="auto"/>
      </w:divBdr>
    </w:div>
    <w:div w:id="1581594533">
      <w:bodyDiv w:val="1"/>
      <w:marLeft w:val="0"/>
      <w:marRight w:val="0"/>
      <w:marTop w:val="0"/>
      <w:marBottom w:val="0"/>
      <w:divBdr>
        <w:top w:val="none" w:sz="0" w:space="0" w:color="auto"/>
        <w:left w:val="none" w:sz="0" w:space="0" w:color="auto"/>
        <w:bottom w:val="none" w:sz="0" w:space="0" w:color="auto"/>
        <w:right w:val="none" w:sz="0" w:space="0" w:color="auto"/>
      </w:divBdr>
    </w:div>
    <w:div w:id="1581867219">
      <w:bodyDiv w:val="1"/>
      <w:marLeft w:val="0"/>
      <w:marRight w:val="0"/>
      <w:marTop w:val="0"/>
      <w:marBottom w:val="0"/>
      <w:divBdr>
        <w:top w:val="none" w:sz="0" w:space="0" w:color="auto"/>
        <w:left w:val="none" w:sz="0" w:space="0" w:color="auto"/>
        <w:bottom w:val="none" w:sz="0" w:space="0" w:color="auto"/>
        <w:right w:val="none" w:sz="0" w:space="0" w:color="auto"/>
      </w:divBdr>
    </w:div>
    <w:div w:id="1582522286">
      <w:bodyDiv w:val="1"/>
      <w:marLeft w:val="0"/>
      <w:marRight w:val="0"/>
      <w:marTop w:val="0"/>
      <w:marBottom w:val="0"/>
      <w:divBdr>
        <w:top w:val="none" w:sz="0" w:space="0" w:color="auto"/>
        <w:left w:val="none" w:sz="0" w:space="0" w:color="auto"/>
        <w:bottom w:val="none" w:sz="0" w:space="0" w:color="auto"/>
        <w:right w:val="none" w:sz="0" w:space="0" w:color="auto"/>
      </w:divBdr>
    </w:div>
    <w:div w:id="1584334025">
      <w:bodyDiv w:val="1"/>
      <w:marLeft w:val="0"/>
      <w:marRight w:val="0"/>
      <w:marTop w:val="0"/>
      <w:marBottom w:val="0"/>
      <w:divBdr>
        <w:top w:val="none" w:sz="0" w:space="0" w:color="auto"/>
        <w:left w:val="none" w:sz="0" w:space="0" w:color="auto"/>
        <w:bottom w:val="none" w:sz="0" w:space="0" w:color="auto"/>
        <w:right w:val="none" w:sz="0" w:space="0" w:color="auto"/>
      </w:divBdr>
    </w:div>
    <w:div w:id="1593856145">
      <w:bodyDiv w:val="1"/>
      <w:marLeft w:val="0"/>
      <w:marRight w:val="0"/>
      <w:marTop w:val="0"/>
      <w:marBottom w:val="0"/>
      <w:divBdr>
        <w:top w:val="none" w:sz="0" w:space="0" w:color="auto"/>
        <w:left w:val="none" w:sz="0" w:space="0" w:color="auto"/>
        <w:bottom w:val="none" w:sz="0" w:space="0" w:color="auto"/>
        <w:right w:val="none" w:sz="0" w:space="0" w:color="auto"/>
      </w:divBdr>
    </w:div>
    <w:div w:id="1594819202">
      <w:bodyDiv w:val="1"/>
      <w:marLeft w:val="0"/>
      <w:marRight w:val="0"/>
      <w:marTop w:val="0"/>
      <w:marBottom w:val="0"/>
      <w:divBdr>
        <w:top w:val="none" w:sz="0" w:space="0" w:color="auto"/>
        <w:left w:val="none" w:sz="0" w:space="0" w:color="auto"/>
        <w:bottom w:val="none" w:sz="0" w:space="0" w:color="auto"/>
        <w:right w:val="none" w:sz="0" w:space="0" w:color="auto"/>
      </w:divBdr>
    </w:div>
    <w:div w:id="1594898024">
      <w:bodyDiv w:val="1"/>
      <w:marLeft w:val="0"/>
      <w:marRight w:val="0"/>
      <w:marTop w:val="0"/>
      <w:marBottom w:val="0"/>
      <w:divBdr>
        <w:top w:val="none" w:sz="0" w:space="0" w:color="auto"/>
        <w:left w:val="none" w:sz="0" w:space="0" w:color="auto"/>
        <w:bottom w:val="none" w:sz="0" w:space="0" w:color="auto"/>
        <w:right w:val="none" w:sz="0" w:space="0" w:color="auto"/>
      </w:divBdr>
    </w:div>
    <w:div w:id="1594969768">
      <w:bodyDiv w:val="1"/>
      <w:marLeft w:val="0"/>
      <w:marRight w:val="0"/>
      <w:marTop w:val="0"/>
      <w:marBottom w:val="0"/>
      <w:divBdr>
        <w:top w:val="none" w:sz="0" w:space="0" w:color="auto"/>
        <w:left w:val="none" w:sz="0" w:space="0" w:color="auto"/>
        <w:bottom w:val="none" w:sz="0" w:space="0" w:color="auto"/>
        <w:right w:val="none" w:sz="0" w:space="0" w:color="auto"/>
      </w:divBdr>
    </w:div>
    <w:div w:id="1602713861">
      <w:bodyDiv w:val="1"/>
      <w:marLeft w:val="0"/>
      <w:marRight w:val="0"/>
      <w:marTop w:val="0"/>
      <w:marBottom w:val="0"/>
      <w:divBdr>
        <w:top w:val="none" w:sz="0" w:space="0" w:color="auto"/>
        <w:left w:val="none" w:sz="0" w:space="0" w:color="auto"/>
        <w:bottom w:val="none" w:sz="0" w:space="0" w:color="auto"/>
        <w:right w:val="none" w:sz="0" w:space="0" w:color="auto"/>
      </w:divBdr>
    </w:div>
    <w:div w:id="1603101098">
      <w:bodyDiv w:val="1"/>
      <w:marLeft w:val="0"/>
      <w:marRight w:val="0"/>
      <w:marTop w:val="0"/>
      <w:marBottom w:val="0"/>
      <w:divBdr>
        <w:top w:val="none" w:sz="0" w:space="0" w:color="auto"/>
        <w:left w:val="none" w:sz="0" w:space="0" w:color="auto"/>
        <w:bottom w:val="none" w:sz="0" w:space="0" w:color="auto"/>
        <w:right w:val="none" w:sz="0" w:space="0" w:color="auto"/>
      </w:divBdr>
    </w:div>
    <w:div w:id="1603338885">
      <w:bodyDiv w:val="1"/>
      <w:marLeft w:val="0"/>
      <w:marRight w:val="0"/>
      <w:marTop w:val="0"/>
      <w:marBottom w:val="0"/>
      <w:divBdr>
        <w:top w:val="none" w:sz="0" w:space="0" w:color="auto"/>
        <w:left w:val="none" w:sz="0" w:space="0" w:color="auto"/>
        <w:bottom w:val="none" w:sz="0" w:space="0" w:color="auto"/>
        <w:right w:val="none" w:sz="0" w:space="0" w:color="auto"/>
      </w:divBdr>
    </w:div>
    <w:div w:id="1603420521">
      <w:bodyDiv w:val="1"/>
      <w:marLeft w:val="0"/>
      <w:marRight w:val="0"/>
      <w:marTop w:val="0"/>
      <w:marBottom w:val="0"/>
      <w:divBdr>
        <w:top w:val="none" w:sz="0" w:space="0" w:color="auto"/>
        <w:left w:val="none" w:sz="0" w:space="0" w:color="auto"/>
        <w:bottom w:val="none" w:sz="0" w:space="0" w:color="auto"/>
        <w:right w:val="none" w:sz="0" w:space="0" w:color="auto"/>
      </w:divBdr>
    </w:div>
    <w:div w:id="1609046060">
      <w:bodyDiv w:val="1"/>
      <w:marLeft w:val="0"/>
      <w:marRight w:val="0"/>
      <w:marTop w:val="0"/>
      <w:marBottom w:val="0"/>
      <w:divBdr>
        <w:top w:val="none" w:sz="0" w:space="0" w:color="auto"/>
        <w:left w:val="none" w:sz="0" w:space="0" w:color="auto"/>
        <w:bottom w:val="none" w:sz="0" w:space="0" w:color="auto"/>
        <w:right w:val="none" w:sz="0" w:space="0" w:color="auto"/>
      </w:divBdr>
    </w:div>
    <w:div w:id="1609972186">
      <w:bodyDiv w:val="1"/>
      <w:marLeft w:val="0"/>
      <w:marRight w:val="0"/>
      <w:marTop w:val="0"/>
      <w:marBottom w:val="0"/>
      <w:divBdr>
        <w:top w:val="none" w:sz="0" w:space="0" w:color="auto"/>
        <w:left w:val="none" w:sz="0" w:space="0" w:color="auto"/>
        <w:bottom w:val="none" w:sz="0" w:space="0" w:color="auto"/>
        <w:right w:val="none" w:sz="0" w:space="0" w:color="auto"/>
      </w:divBdr>
    </w:div>
    <w:div w:id="1610620064">
      <w:bodyDiv w:val="1"/>
      <w:marLeft w:val="0"/>
      <w:marRight w:val="0"/>
      <w:marTop w:val="0"/>
      <w:marBottom w:val="0"/>
      <w:divBdr>
        <w:top w:val="none" w:sz="0" w:space="0" w:color="auto"/>
        <w:left w:val="none" w:sz="0" w:space="0" w:color="auto"/>
        <w:bottom w:val="none" w:sz="0" w:space="0" w:color="auto"/>
        <w:right w:val="none" w:sz="0" w:space="0" w:color="auto"/>
      </w:divBdr>
    </w:div>
    <w:div w:id="1611932078">
      <w:bodyDiv w:val="1"/>
      <w:marLeft w:val="0"/>
      <w:marRight w:val="0"/>
      <w:marTop w:val="0"/>
      <w:marBottom w:val="0"/>
      <w:divBdr>
        <w:top w:val="none" w:sz="0" w:space="0" w:color="auto"/>
        <w:left w:val="none" w:sz="0" w:space="0" w:color="auto"/>
        <w:bottom w:val="none" w:sz="0" w:space="0" w:color="auto"/>
        <w:right w:val="none" w:sz="0" w:space="0" w:color="auto"/>
      </w:divBdr>
    </w:div>
    <w:div w:id="1615094985">
      <w:bodyDiv w:val="1"/>
      <w:marLeft w:val="0"/>
      <w:marRight w:val="0"/>
      <w:marTop w:val="0"/>
      <w:marBottom w:val="0"/>
      <w:divBdr>
        <w:top w:val="none" w:sz="0" w:space="0" w:color="auto"/>
        <w:left w:val="none" w:sz="0" w:space="0" w:color="auto"/>
        <w:bottom w:val="none" w:sz="0" w:space="0" w:color="auto"/>
        <w:right w:val="none" w:sz="0" w:space="0" w:color="auto"/>
      </w:divBdr>
    </w:div>
    <w:div w:id="1616208335">
      <w:bodyDiv w:val="1"/>
      <w:marLeft w:val="0"/>
      <w:marRight w:val="0"/>
      <w:marTop w:val="0"/>
      <w:marBottom w:val="0"/>
      <w:divBdr>
        <w:top w:val="none" w:sz="0" w:space="0" w:color="auto"/>
        <w:left w:val="none" w:sz="0" w:space="0" w:color="auto"/>
        <w:bottom w:val="none" w:sz="0" w:space="0" w:color="auto"/>
        <w:right w:val="none" w:sz="0" w:space="0" w:color="auto"/>
      </w:divBdr>
    </w:div>
    <w:div w:id="1618566031">
      <w:bodyDiv w:val="1"/>
      <w:marLeft w:val="0"/>
      <w:marRight w:val="0"/>
      <w:marTop w:val="0"/>
      <w:marBottom w:val="0"/>
      <w:divBdr>
        <w:top w:val="none" w:sz="0" w:space="0" w:color="auto"/>
        <w:left w:val="none" w:sz="0" w:space="0" w:color="auto"/>
        <w:bottom w:val="none" w:sz="0" w:space="0" w:color="auto"/>
        <w:right w:val="none" w:sz="0" w:space="0" w:color="auto"/>
      </w:divBdr>
    </w:div>
    <w:div w:id="1621301870">
      <w:bodyDiv w:val="1"/>
      <w:marLeft w:val="0"/>
      <w:marRight w:val="0"/>
      <w:marTop w:val="0"/>
      <w:marBottom w:val="0"/>
      <w:divBdr>
        <w:top w:val="none" w:sz="0" w:space="0" w:color="auto"/>
        <w:left w:val="none" w:sz="0" w:space="0" w:color="auto"/>
        <w:bottom w:val="none" w:sz="0" w:space="0" w:color="auto"/>
        <w:right w:val="none" w:sz="0" w:space="0" w:color="auto"/>
      </w:divBdr>
    </w:div>
    <w:div w:id="1624191256">
      <w:bodyDiv w:val="1"/>
      <w:marLeft w:val="0"/>
      <w:marRight w:val="0"/>
      <w:marTop w:val="0"/>
      <w:marBottom w:val="0"/>
      <w:divBdr>
        <w:top w:val="none" w:sz="0" w:space="0" w:color="auto"/>
        <w:left w:val="none" w:sz="0" w:space="0" w:color="auto"/>
        <w:bottom w:val="none" w:sz="0" w:space="0" w:color="auto"/>
        <w:right w:val="none" w:sz="0" w:space="0" w:color="auto"/>
      </w:divBdr>
    </w:div>
    <w:div w:id="1629504950">
      <w:bodyDiv w:val="1"/>
      <w:marLeft w:val="0"/>
      <w:marRight w:val="0"/>
      <w:marTop w:val="0"/>
      <w:marBottom w:val="0"/>
      <w:divBdr>
        <w:top w:val="none" w:sz="0" w:space="0" w:color="auto"/>
        <w:left w:val="none" w:sz="0" w:space="0" w:color="auto"/>
        <w:bottom w:val="none" w:sz="0" w:space="0" w:color="auto"/>
        <w:right w:val="none" w:sz="0" w:space="0" w:color="auto"/>
      </w:divBdr>
    </w:div>
    <w:div w:id="1635402168">
      <w:bodyDiv w:val="1"/>
      <w:marLeft w:val="0"/>
      <w:marRight w:val="0"/>
      <w:marTop w:val="0"/>
      <w:marBottom w:val="0"/>
      <w:divBdr>
        <w:top w:val="none" w:sz="0" w:space="0" w:color="auto"/>
        <w:left w:val="none" w:sz="0" w:space="0" w:color="auto"/>
        <w:bottom w:val="none" w:sz="0" w:space="0" w:color="auto"/>
        <w:right w:val="none" w:sz="0" w:space="0" w:color="auto"/>
      </w:divBdr>
    </w:div>
    <w:div w:id="1635481136">
      <w:bodyDiv w:val="1"/>
      <w:marLeft w:val="0"/>
      <w:marRight w:val="0"/>
      <w:marTop w:val="0"/>
      <w:marBottom w:val="0"/>
      <w:divBdr>
        <w:top w:val="none" w:sz="0" w:space="0" w:color="auto"/>
        <w:left w:val="none" w:sz="0" w:space="0" w:color="auto"/>
        <w:bottom w:val="none" w:sz="0" w:space="0" w:color="auto"/>
        <w:right w:val="none" w:sz="0" w:space="0" w:color="auto"/>
      </w:divBdr>
    </w:div>
    <w:div w:id="1635984618">
      <w:bodyDiv w:val="1"/>
      <w:marLeft w:val="0"/>
      <w:marRight w:val="0"/>
      <w:marTop w:val="0"/>
      <w:marBottom w:val="0"/>
      <w:divBdr>
        <w:top w:val="none" w:sz="0" w:space="0" w:color="auto"/>
        <w:left w:val="none" w:sz="0" w:space="0" w:color="auto"/>
        <w:bottom w:val="none" w:sz="0" w:space="0" w:color="auto"/>
        <w:right w:val="none" w:sz="0" w:space="0" w:color="auto"/>
      </w:divBdr>
    </w:div>
    <w:div w:id="1636326726">
      <w:bodyDiv w:val="1"/>
      <w:marLeft w:val="0"/>
      <w:marRight w:val="0"/>
      <w:marTop w:val="0"/>
      <w:marBottom w:val="0"/>
      <w:divBdr>
        <w:top w:val="none" w:sz="0" w:space="0" w:color="auto"/>
        <w:left w:val="none" w:sz="0" w:space="0" w:color="auto"/>
        <w:bottom w:val="none" w:sz="0" w:space="0" w:color="auto"/>
        <w:right w:val="none" w:sz="0" w:space="0" w:color="auto"/>
      </w:divBdr>
    </w:div>
    <w:div w:id="1637418572">
      <w:bodyDiv w:val="1"/>
      <w:marLeft w:val="0"/>
      <w:marRight w:val="0"/>
      <w:marTop w:val="0"/>
      <w:marBottom w:val="0"/>
      <w:divBdr>
        <w:top w:val="none" w:sz="0" w:space="0" w:color="auto"/>
        <w:left w:val="none" w:sz="0" w:space="0" w:color="auto"/>
        <w:bottom w:val="none" w:sz="0" w:space="0" w:color="auto"/>
        <w:right w:val="none" w:sz="0" w:space="0" w:color="auto"/>
      </w:divBdr>
    </w:div>
    <w:div w:id="1638220169">
      <w:bodyDiv w:val="1"/>
      <w:marLeft w:val="0"/>
      <w:marRight w:val="0"/>
      <w:marTop w:val="0"/>
      <w:marBottom w:val="0"/>
      <w:divBdr>
        <w:top w:val="none" w:sz="0" w:space="0" w:color="auto"/>
        <w:left w:val="none" w:sz="0" w:space="0" w:color="auto"/>
        <w:bottom w:val="none" w:sz="0" w:space="0" w:color="auto"/>
        <w:right w:val="none" w:sz="0" w:space="0" w:color="auto"/>
      </w:divBdr>
    </w:div>
    <w:div w:id="1638682312">
      <w:bodyDiv w:val="1"/>
      <w:marLeft w:val="0"/>
      <w:marRight w:val="0"/>
      <w:marTop w:val="0"/>
      <w:marBottom w:val="0"/>
      <w:divBdr>
        <w:top w:val="none" w:sz="0" w:space="0" w:color="auto"/>
        <w:left w:val="none" w:sz="0" w:space="0" w:color="auto"/>
        <w:bottom w:val="none" w:sz="0" w:space="0" w:color="auto"/>
        <w:right w:val="none" w:sz="0" w:space="0" w:color="auto"/>
      </w:divBdr>
    </w:div>
    <w:div w:id="1641613163">
      <w:bodyDiv w:val="1"/>
      <w:marLeft w:val="0"/>
      <w:marRight w:val="0"/>
      <w:marTop w:val="0"/>
      <w:marBottom w:val="0"/>
      <w:divBdr>
        <w:top w:val="none" w:sz="0" w:space="0" w:color="auto"/>
        <w:left w:val="none" w:sz="0" w:space="0" w:color="auto"/>
        <w:bottom w:val="none" w:sz="0" w:space="0" w:color="auto"/>
        <w:right w:val="none" w:sz="0" w:space="0" w:color="auto"/>
      </w:divBdr>
    </w:div>
    <w:div w:id="1643189572">
      <w:bodyDiv w:val="1"/>
      <w:marLeft w:val="0"/>
      <w:marRight w:val="0"/>
      <w:marTop w:val="0"/>
      <w:marBottom w:val="0"/>
      <w:divBdr>
        <w:top w:val="none" w:sz="0" w:space="0" w:color="auto"/>
        <w:left w:val="none" w:sz="0" w:space="0" w:color="auto"/>
        <w:bottom w:val="none" w:sz="0" w:space="0" w:color="auto"/>
        <w:right w:val="none" w:sz="0" w:space="0" w:color="auto"/>
      </w:divBdr>
    </w:div>
    <w:div w:id="1645499387">
      <w:bodyDiv w:val="1"/>
      <w:marLeft w:val="0"/>
      <w:marRight w:val="0"/>
      <w:marTop w:val="0"/>
      <w:marBottom w:val="0"/>
      <w:divBdr>
        <w:top w:val="none" w:sz="0" w:space="0" w:color="auto"/>
        <w:left w:val="none" w:sz="0" w:space="0" w:color="auto"/>
        <w:bottom w:val="none" w:sz="0" w:space="0" w:color="auto"/>
        <w:right w:val="none" w:sz="0" w:space="0" w:color="auto"/>
      </w:divBdr>
    </w:div>
    <w:div w:id="1646272705">
      <w:bodyDiv w:val="1"/>
      <w:marLeft w:val="0"/>
      <w:marRight w:val="0"/>
      <w:marTop w:val="0"/>
      <w:marBottom w:val="0"/>
      <w:divBdr>
        <w:top w:val="none" w:sz="0" w:space="0" w:color="auto"/>
        <w:left w:val="none" w:sz="0" w:space="0" w:color="auto"/>
        <w:bottom w:val="none" w:sz="0" w:space="0" w:color="auto"/>
        <w:right w:val="none" w:sz="0" w:space="0" w:color="auto"/>
      </w:divBdr>
    </w:div>
    <w:div w:id="1647122368">
      <w:bodyDiv w:val="1"/>
      <w:marLeft w:val="0"/>
      <w:marRight w:val="0"/>
      <w:marTop w:val="0"/>
      <w:marBottom w:val="0"/>
      <w:divBdr>
        <w:top w:val="none" w:sz="0" w:space="0" w:color="auto"/>
        <w:left w:val="none" w:sz="0" w:space="0" w:color="auto"/>
        <w:bottom w:val="none" w:sz="0" w:space="0" w:color="auto"/>
        <w:right w:val="none" w:sz="0" w:space="0" w:color="auto"/>
      </w:divBdr>
    </w:div>
    <w:div w:id="1647196827">
      <w:bodyDiv w:val="1"/>
      <w:marLeft w:val="0"/>
      <w:marRight w:val="0"/>
      <w:marTop w:val="0"/>
      <w:marBottom w:val="0"/>
      <w:divBdr>
        <w:top w:val="none" w:sz="0" w:space="0" w:color="auto"/>
        <w:left w:val="none" w:sz="0" w:space="0" w:color="auto"/>
        <w:bottom w:val="none" w:sz="0" w:space="0" w:color="auto"/>
        <w:right w:val="none" w:sz="0" w:space="0" w:color="auto"/>
      </w:divBdr>
    </w:div>
    <w:div w:id="1652828233">
      <w:bodyDiv w:val="1"/>
      <w:marLeft w:val="0"/>
      <w:marRight w:val="0"/>
      <w:marTop w:val="0"/>
      <w:marBottom w:val="0"/>
      <w:divBdr>
        <w:top w:val="none" w:sz="0" w:space="0" w:color="auto"/>
        <w:left w:val="none" w:sz="0" w:space="0" w:color="auto"/>
        <w:bottom w:val="none" w:sz="0" w:space="0" w:color="auto"/>
        <w:right w:val="none" w:sz="0" w:space="0" w:color="auto"/>
      </w:divBdr>
    </w:div>
    <w:div w:id="1655448248">
      <w:bodyDiv w:val="1"/>
      <w:marLeft w:val="0"/>
      <w:marRight w:val="0"/>
      <w:marTop w:val="0"/>
      <w:marBottom w:val="0"/>
      <w:divBdr>
        <w:top w:val="none" w:sz="0" w:space="0" w:color="auto"/>
        <w:left w:val="none" w:sz="0" w:space="0" w:color="auto"/>
        <w:bottom w:val="none" w:sz="0" w:space="0" w:color="auto"/>
        <w:right w:val="none" w:sz="0" w:space="0" w:color="auto"/>
      </w:divBdr>
    </w:div>
    <w:div w:id="1655718991">
      <w:bodyDiv w:val="1"/>
      <w:marLeft w:val="0"/>
      <w:marRight w:val="0"/>
      <w:marTop w:val="0"/>
      <w:marBottom w:val="0"/>
      <w:divBdr>
        <w:top w:val="none" w:sz="0" w:space="0" w:color="auto"/>
        <w:left w:val="none" w:sz="0" w:space="0" w:color="auto"/>
        <w:bottom w:val="none" w:sz="0" w:space="0" w:color="auto"/>
        <w:right w:val="none" w:sz="0" w:space="0" w:color="auto"/>
      </w:divBdr>
    </w:div>
    <w:div w:id="1667901728">
      <w:bodyDiv w:val="1"/>
      <w:marLeft w:val="0"/>
      <w:marRight w:val="0"/>
      <w:marTop w:val="0"/>
      <w:marBottom w:val="0"/>
      <w:divBdr>
        <w:top w:val="none" w:sz="0" w:space="0" w:color="auto"/>
        <w:left w:val="none" w:sz="0" w:space="0" w:color="auto"/>
        <w:bottom w:val="none" w:sz="0" w:space="0" w:color="auto"/>
        <w:right w:val="none" w:sz="0" w:space="0" w:color="auto"/>
      </w:divBdr>
    </w:div>
    <w:div w:id="1668241462">
      <w:bodyDiv w:val="1"/>
      <w:marLeft w:val="0"/>
      <w:marRight w:val="0"/>
      <w:marTop w:val="0"/>
      <w:marBottom w:val="0"/>
      <w:divBdr>
        <w:top w:val="none" w:sz="0" w:space="0" w:color="auto"/>
        <w:left w:val="none" w:sz="0" w:space="0" w:color="auto"/>
        <w:bottom w:val="none" w:sz="0" w:space="0" w:color="auto"/>
        <w:right w:val="none" w:sz="0" w:space="0" w:color="auto"/>
      </w:divBdr>
    </w:div>
    <w:div w:id="1668247689">
      <w:bodyDiv w:val="1"/>
      <w:marLeft w:val="0"/>
      <w:marRight w:val="0"/>
      <w:marTop w:val="0"/>
      <w:marBottom w:val="0"/>
      <w:divBdr>
        <w:top w:val="none" w:sz="0" w:space="0" w:color="auto"/>
        <w:left w:val="none" w:sz="0" w:space="0" w:color="auto"/>
        <w:bottom w:val="none" w:sz="0" w:space="0" w:color="auto"/>
        <w:right w:val="none" w:sz="0" w:space="0" w:color="auto"/>
      </w:divBdr>
    </w:div>
    <w:div w:id="1668825267">
      <w:bodyDiv w:val="1"/>
      <w:marLeft w:val="0"/>
      <w:marRight w:val="0"/>
      <w:marTop w:val="0"/>
      <w:marBottom w:val="0"/>
      <w:divBdr>
        <w:top w:val="none" w:sz="0" w:space="0" w:color="auto"/>
        <w:left w:val="none" w:sz="0" w:space="0" w:color="auto"/>
        <w:bottom w:val="none" w:sz="0" w:space="0" w:color="auto"/>
        <w:right w:val="none" w:sz="0" w:space="0" w:color="auto"/>
      </w:divBdr>
    </w:div>
    <w:div w:id="1674331916">
      <w:bodyDiv w:val="1"/>
      <w:marLeft w:val="0"/>
      <w:marRight w:val="0"/>
      <w:marTop w:val="0"/>
      <w:marBottom w:val="0"/>
      <w:divBdr>
        <w:top w:val="none" w:sz="0" w:space="0" w:color="auto"/>
        <w:left w:val="none" w:sz="0" w:space="0" w:color="auto"/>
        <w:bottom w:val="none" w:sz="0" w:space="0" w:color="auto"/>
        <w:right w:val="none" w:sz="0" w:space="0" w:color="auto"/>
      </w:divBdr>
    </w:div>
    <w:div w:id="1676617455">
      <w:bodyDiv w:val="1"/>
      <w:marLeft w:val="0"/>
      <w:marRight w:val="0"/>
      <w:marTop w:val="0"/>
      <w:marBottom w:val="0"/>
      <w:divBdr>
        <w:top w:val="none" w:sz="0" w:space="0" w:color="auto"/>
        <w:left w:val="none" w:sz="0" w:space="0" w:color="auto"/>
        <w:bottom w:val="none" w:sz="0" w:space="0" w:color="auto"/>
        <w:right w:val="none" w:sz="0" w:space="0" w:color="auto"/>
      </w:divBdr>
    </w:div>
    <w:div w:id="1677539717">
      <w:bodyDiv w:val="1"/>
      <w:marLeft w:val="0"/>
      <w:marRight w:val="0"/>
      <w:marTop w:val="0"/>
      <w:marBottom w:val="0"/>
      <w:divBdr>
        <w:top w:val="none" w:sz="0" w:space="0" w:color="auto"/>
        <w:left w:val="none" w:sz="0" w:space="0" w:color="auto"/>
        <w:bottom w:val="none" w:sz="0" w:space="0" w:color="auto"/>
        <w:right w:val="none" w:sz="0" w:space="0" w:color="auto"/>
      </w:divBdr>
    </w:div>
    <w:div w:id="1680230864">
      <w:bodyDiv w:val="1"/>
      <w:marLeft w:val="0"/>
      <w:marRight w:val="0"/>
      <w:marTop w:val="0"/>
      <w:marBottom w:val="0"/>
      <w:divBdr>
        <w:top w:val="none" w:sz="0" w:space="0" w:color="auto"/>
        <w:left w:val="none" w:sz="0" w:space="0" w:color="auto"/>
        <w:bottom w:val="none" w:sz="0" w:space="0" w:color="auto"/>
        <w:right w:val="none" w:sz="0" w:space="0" w:color="auto"/>
      </w:divBdr>
    </w:div>
    <w:div w:id="1681662099">
      <w:bodyDiv w:val="1"/>
      <w:marLeft w:val="0"/>
      <w:marRight w:val="0"/>
      <w:marTop w:val="0"/>
      <w:marBottom w:val="0"/>
      <w:divBdr>
        <w:top w:val="none" w:sz="0" w:space="0" w:color="auto"/>
        <w:left w:val="none" w:sz="0" w:space="0" w:color="auto"/>
        <w:bottom w:val="none" w:sz="0" w:space="0" w:color="auto"/>
        <w:right w:val="none" w:sz="0" w:space="0" w:color="auto"/>
      </w:divBdr>
    </w:div>
    <w:div w:id="1684287288">
      <w:bodyDiv w:val="1"/>
      <w:marLeft w:val="0"/>
      <w:marRight w:val="0"/>
      <w:marTop w:val="0"/>
      <w:marBottom w:val="0"/>
      <w:divBdr>
        <w:top w:val="none" w:sz="0" w:space="0" w:color="auto"/>
        <w:left w:val="none" w:sz="0" w:space="0" w:color="auto"/>
        <w:bottom w:val="none" w:sz="0" w:space="0" w:color="auto"/>
        <w:right w:val="none" w:sz="0" w:space="0" w:color="auto"/>
      </w:divBdr>
    </w:div>
    <w:div w:id="1686982122">
      <w:bodyDiv w:val="1"/>
      <w:marLeft w:val="0"/>
      <w:marRight w:val="0"/>
      <w:marTop w:val="0"/>
      <w:marBottom w:val="0"/>
      <w:divBdr>
        <w:top w:val="none" w:sz="0" w:space="0" w:color="auto"/>
        <w:left w:val="none" w:sz="0" w:space="0" w:color="auto"/>
        <w:bottom w:val="none" w:sz="0" w:space="0" w:color="auto"/>
        <w:right w:val="none" w:sz="0" w:space="0" w:color="auto"/>
      </w:divBdr>
    </w:div>
    <w:div w:id="1688293397">
      <w:bodyDiv w:val="1"/>
      <w:marLeft w:val="0"/>
      <w:marRight w:val="0"/>
      <w:marTop w:val="0"/>
      <w:marBottom w:val="0"/>
      <w:divBdr>
        <w:top w:val="none" w:sz="0" w:space="0" w:color="auto"/>
        <w:left w:val="none" w:sz="0" w:space="0" w:color="auto"/>
        <w:bottom w:val="none" w:sz="0" w:space="0" w:color="auto"/>
        <w:right w:val="none" w:sz="0" w:space="0" w:color="auto"/>
      </w:divBdr>
    </w:div>
    <w:div w:id="1691833965">
      <w:bodyDiv w:val="1"/>
      <w:marLeft w:val="0"/>
      <w:marRight w:val="0"/>
      <w:marTop w:val="0"/>
      <w:marBottom w:val="0"/>
      <w:divBdr>
        <w:top w:val="none" w:sz="0" w:space="0" w:color="auto"/>
        <w:left w:val="none" w:sz="0" w:space="0" w:color="auto"/>
        <w:bottom w:val="none" w:sz="0" w:space="0" w:color="auto"/>
        <w:right w:val="none" w:sz="0" w:space="0" w:color="auto"/>
      </w:divBdr>
    </w:div>
    <w:div w:id="1694110681">
      <w:bodyDiv w:val="1"/>
      <w:marLeft w:val="0"/>
      <w:marRight w:val="0"/>
      <w:marTop w:val="0"/>
      <w:marBottom w:val="0"/>
      <w:divBdr>
        <w:top w:val="none" w:sz="0" w:space="0" w:color="auto"/>
        <w:left w:val="none" w:sz="0" w:space="0" w:color="auto"/>
        <w:bottom w:val="none" w:sz="0" w:space="0" w:color="auto"/>
        <w:right w:val="none" w:sz="0" w:space="0" w:color="auto"/>
      </w:divBdr>
    </w:div>
    <w:div w:id="1704401986">
      <w:bodyDiv w:val="1"/>
      <w:marLeft w:val="0"/>
      <w:marRight w:val="0"/>
      <w:marTop w:val="0"/>
      <w:marBottom w:val="0"/>
      <w:divBdr>
        <w:top w:val="none" w:sz="0" w:space="0" w:color="auto"/>
        <w:left w:val="none" w:sz="0" w:space="0" w:color="auto"/>
        <w:bottom w:val="none" w:sz="0" w:space="0" w:color="auto"/>
        <w:right w:val="none" w:sz="0" w:space="0" w:color="auto"/>
      </w:divBdr>
    </w:div>
    <w:div w:id="1708484409">
      <w:bodyDiv w:val="1"/>
      <w:marLeft w:val="0"/>
      <w:marRight w:val="0"/>
      <w:marTop w:val="0"/>
      <w:marBottom w:val="0"/>
      <w:divBdr>
        <w:top w:val="none" w:sz="0" w:space="0" w:color="auto"/>
        <w:left w:val="none" w:sz="0" w:space="0" w:color="auto"/>
        <w:bottom w:val="none" w:sz="0" w:space="0" w:color="auto"/>
        <w:right w:val="none" w:sz="0" w:space="0" w:color="auto"/>
      </w:divBdr>
    </w:div>
    <w:div w:id="1710647359">
      <w:bodyDiv w:val="1"/>
      <w:marLeft w:val="0"/>
      <w:marRight w:val="0"/>
      <w:marTop w:val="0"/>
      <w:marBottom w:val="0"/>
      <w:divBdr>
        <w:top w:val="none" w:sz="0" w:space="0" w:color="auto"/>
        <w:left w:val="none" w:sz="0" w:space="0" w:color="auto"/>
        <w:bottom w:val="none" w:sz="0" w:space="0" w:color="auto"/>
        <w:right w:val="none" w:sz="0" w:space="0" w:color="auto"/>
      </w:divBdr>
    </w:div>
    <w:div w:id="1715421437">
      <w:bodyDiv w:val="1"/>
      <w:marLeft w:val="0"/>
      <w:marRight w:val="0"/>
      <w:marTop w:val="0"/>
      <w:marBottom w:val="0"/>
      <w:divBdr>
        <w:top w:val="none" w:sz="0" w:space="0" w:color="auto"/>
        <w:left w:val="none" w:sz="0" w:space="0" w:color="auto"/>
        <w:bottom w:val="none" w:sz="0" w:space="0" w:color="auto"/>
        <w:right w:val="none" w:sz="0" w:space="0" w:color="auto"/>
      </w:divBdr>
    </w:div>
    <w:div w:id="1716538846">
      <w:bodyDiv w:val="1"/>
      <w:marLeft w:val="0"/>
      <w:marRight w:val="0"/>
      <w:marTop w:val="0"/>
      <w:marBottom w:val="0"/>
      <w:divBdr>
        <w:top w:val="none" w:sz="0" w:space="0" w:color="auto"/>
        <w:left w:val="none" w:sz="0" w:space="0" w:color="auto"/>
        <w:bottom w:val="none" w:sz="0" w:space="0" w:color="auto"/>
        <w:right w:val="none" w:sz="0" w:space="0" w:color="auto"/>
      </w:divBdr>
    </w:div>
    <w:div w:id="1716539324">
      <w:bodyDiv w:val="1"/>
      <w:marLeft w:val="0"/>
      <w:marRight w:val="0"/>
      <w:marTop w:val="0"/>
      <w:marBottom w:val="0"/>
      <w:divBdr>
        <w:top w:val="none" w:sz="0" w:space="0" w:color="auto"/>
        <w:left w:val="none" w:sz="0" w:space="0" w:color="auto"/>
        <w:bottom w:val="none" w:sz="0" w:space="0" w:color="auto"/>
        <w:right w:val="none" w:sz="0" w:space="0" w:color="auto"/>
      </w:divBdr>
    </w:div>
    <w:div w:id="1717004570">
      <w:bodyDiv w:val="1"/>
      <w:marLeft w:val="0"/>
      <w:marRight w:val="0"/>
      <w:marTop w:val="0"/>
      <w:marBottom w:val="0"/>
      <w:divBdr>
        <w:top w:val="none" w:sz="0" w:space="0" w:color="auto"/>
        <w:left w:val="none" w:sz="0" w:space="0" w:color="auto"/>
        <w:bottom w:val="none" w:sz="0" w:space="0" w:color="auto"/>
        <w:right w:val="none" w:sz="0" w:space="0" w:color="auto"/>
      </w:divBdr>
    </w:div>
    <w:div w:id="1717895395">
      <w:bodyDiv w:val="1"/>
      <w:marLeft w:val="0"/>
      <w:marRight w:val="0"/>
      <w:marTop w:val="0"/>
      <w:marBottom w:val="0"/>
      <w:divBdr>
        <w:top w:val="none" w:sz="0" w:space="0" w:color="auto"/>
        <w:left w:val="none" w:sz="0" w:space="0" w:color="auto"/>
        <w:bottom w:val="none" w:sz="0" w:space="0" w:color="auto"/>
        <w:right w:val="none" w:sz="0" w:space="0" w:color="auto"/>
      </w:divBdr>
    </w:div>
    <w:div w:id="1720982207">
      <w:bodyDiv w:val="1"/>
      <w:marLeft w:val="0"/>
      <w:marRight w:val="0"/>
      <w:marTop w:val="0"/>
      <w:marBottom w:val="0"/>
      <w:divBdr>
        <w:top w:val="none" w:sz="0" w:space="0" w:color="auto"/>
        <w:left w:val="none" w:sz="0" w:space="0" w:color="auto"/>
        <w:bottom w:val="none" w:sz="0" w:space="0" w:color="auto"/>
        <w:right w:val="none" w:sz="0" w:space="0" w:color="auto"/>
      </w:divBdr>
    </w:div>
    <w:div w:id="1722172335">
      <w:bodyDiv w:val="1"/>
      <w:marLeft w:val="0"/>
      <w:marRight w:val="0"/>
      <w:marTop w:val="0"/>
      <w:marBottom w:val="0"/>
      <w:divBdr>
        <w:top w:val="none" w:sz="0" w:space="0" w:color="auto"/>
        <w:left w:val="none" w:sz="0" w:space="0" w:color="auto"/>
        <w:bottom w:val="none" w:sz="0" w:space="0" w:color="auto"/>
        <w:right w:val="none" w:sz="0" w:space="0" w:color="auto"/>
      </w:divBdr>
    </w:div>
    <w:div w:id="1722317546">
      <w:bodyDiv w:val="1"/>
      <w:marLeft w:val="0"/>
      <w:marRight w:val="0"/>
      <w:marTop w:val="0"/>
      <w:marBottom w:val="0"/>
      <w:divBdr>
        <w:top w:val="none" w:sz="0" w:space="0" w:color="auto"/>
        <w:left w:val="none" w:sz="0" w:space="0" w:color="auto"/>
        <w:bottom w:val="none" w:sz="0" w:space="0" w:color="auto"/>
        <w:right w:val="none" w:sz="0" w:space="0" w:color="auto"/>
      </w:divBdr>
    </w:div>
    <w:div w:id="1722636167">
      <w:bodyDiv w:val="1"/>
      <w:marLeft w:val="0"/>
      <w:marRight w:val="0"/>
      <w:marTop w:val="0"/>
      <w:marBottom w:val="0"/>
      <w:divBdr>
        <w:top w:val="none" w:sz="0" w:space="0" w:color="auto"/>
        <w:left w:val="none" w:sz="0" w:space="0" w:color="auto"/>
        <w:bottom w:val="none" w:sz="0" w:space="0" w:color="auto"/>
        <w:right w:val="none" w:sz="0" w:space="0" w:color="auto"/>
      </w:divBdr>
    </w:div>
    <w:div w:id="1722747078">
      <w:bodyDiv w:val="1"/>
      <w:marLeft w:val="0"/>
      <w:marRight w:val="0"/>
      <w:marTop w:val="0"/>
      <w:marBottom w:val="0"/>
      <w:divBdr>
        <w:top w:val="none" w:sz="0" w:space="0" w:color="auto"/>
        <w:left w:val="none" w:sz="0" w:space="0" w:color="auto"/>
        <w:bottom w:val="none" w:sz="0" w:space="0" w:color="auto"/>
        <w:right w:val="none" w:sz="0" w:space="0" w:color="auto"/>
      </w:divBdr>
    </w:div>
    <w:div w:id="1725446122">
      <w:bodyDiv w:val="1"/>
      <w:marLeft w:val="0"/>
      <w:marRight w:val="0"/>
      <w:marTop w:val="0"/>
      <w:marBottom w:val="0"/>
      <w:divBdr>
        <w:top w:val="none" w:sz="0" w:space="0" w:color="auto"/>
        <w:left w:val="none" w:sz="0" w:space="0" w:color="auto"/>
        <w:bottom w:val="none" w:sz="0" w:space="0" w:color="auto"/>
        <w:right w:val="none" w:sz="0" w:space="0" w:color="auto"/>
      </w:divBdr>
    </w:div>
    <w:div w:id="1725988407">
      <w:bodyDiv w:val="1"/>
      <w:marLeft w:val="0"/>
      <w:marRight w:val="0"/>
      <w:marTop w:val="0"/>
      <w:marBottom w:val="0"/>
      <w:divBdr>
        <w:top w:val="none" w:sz="0" w:space="0" w:color="auto"/>
        <w:left w:val="none" w:sz="0" w:space="0" w:color="auto"/>
        <w:bottom w:val="none" w:sz="0" w:space="0" w:color="auto"/>
        <w:right w:val="none" w:sz="0" w:space="0" w:color="auto"/>
      </w:divBdr>
    </w:div>
    <w:div w:id="1727677862">
      <w:bodyDiv w:val="1"/>
      <w:marLeft w:val="0"/>
      <w:marRight w:val="0"/>
      <w:marTop w:val="0"/>
      <w:marBottom w:val="0"/>
      <w:divBdr>
        <w:top w:val="none" w:sz="0" w:space="0" w:color="auto"/>
        <w:left w:val="none" w:sz="0" w:space="0" w:color="auto"/>
        <w:bottom w:val="none" w:sz="0" w:space="0" w:color="auto"/>
        <w:right w:val="none" w:sz="0" w:space="0" w:color="auto"/>
      </w:divBdr>
    </w:div>
    <w:div w:id="1729255723">
      <w:bodyDiv w:val="1"/>
      <w:marLeft w:val="0"/>
      <w:marRight w:val="0"/>
      <w:marTop w:val="0"/>
      <w:marBottom w:val="0"/>
      <w:divBdr>
        <w:top w:val="none" w:sz="0" w:space="0" w:color="auto"/>
        <w:left w:val="none" w:sz="0" w:space="0" w:color="auto"/>
        <w:bottom w:val="none" w:sz="0" w:space="0" w:color="auto"/>
        <w:right w:val="none" w:sz="0" w:space="0" w:color="auto"/>
      </w:divBdr>
    </w:div>
    <w:div w:id="1731149534">
      <w:bodyDiv w:val="1"/>
      <w:marLeft w:val="0"/>
      <w:marRight w:val="0"/>
      <w:marTop w:val="0"/>
      <w:marBottom w:val="0"/>
      <w:divBdr>
        <w:top w:val="none" w:sz="0" w:space="0" w:color="auto"/>
        <w:left w:val="none" w:sz="0" w:space="0" w:color="auto"/>
        <w:bottom w:val="none" w:sz="0" w:space="0" w:color="auto"/>
        <w:right w:val="none" w:sz="0" w:space="0" w:color="auto"/>
      </w:divBdr>
    </w:div>
    <w:div w:id="1732145215">
      <w:bodyDiv w:val="1"/>
      <w:marLeft w:val="0"/>
      <w:marRight w:val="0"/>
      <w:marTop w:val="0"/>
      <w:marBottom w:val="0"/>
      <w:divBdr>
        <w:top w:val="none" w:sz="0" w:space="0" w:color="auto"/>
        <w:left w:val="none" w:sz="0" w:space="0" w:color="auto"/>
        <w:bottom w:val="none" w:sz="0" w:space="0" w:color="auto"/>
        <w:right w:val="none" w:sz="0" w:space="0" w:color="auto"/>
      </w:divBdr>
    </w:div>
    <w:div w:id="1732650707">
      <w:bodyDiv w:val="1"/>
      <w:marLeft w:val="0"/>
      <w:marRight w:val="0"/>
      <w:marTop w:val="0"/>
      <w:marBottom w:val="0"/>
      <w:divBdr>
        <w:top w:val="none" w:sz="0" w:space="0" w:color="auto"/>
        <w:left w:val="none" w:sz="0" w:space="0" w:color="auto"/>
        <w:bottom w:val="none" w:sz="0" w:space="0" w:color="auto"/>
        <w:right w:val="none" w:sz="0" w:space="0" w:color="auto"/>
      </w:divBdr>
    </w:div>
    <w:div w:id="1733120663">
      <w:bodyDiv w:val="1"/>
      <w:marLeft w:val="0"/>
      <w:marRight w:val="0"/>
      <w:marTop w:val="0"/>
      <w:marBottom w:val="0"/>
      <w:divBdr>
        <w:top w:val="none" w:sz="0" w:space="0" w:color="auto"/>
        <w:left w:val="none" w:sz="0" w:space="0" w:color="auto"/>
        <w:bottom w:val="none" w:sz="0" w:space="0" w:color="auto"/>
        <w:right w:val="none" w:sz="0" w:space="0" w:color="auto"/>
      </w:divBdr>
    </w:div>
    <w:div w:id="1738357678">
      <w:bodyDiv w:val="1"/>
      <w:marLeft w:val="0"/>
      <w:marRight w:val="0"/>
      <w:marTop w:val="0"/>
      <w:marBottom w:val="0"/>
      <w:divBdr>
        <w:top w:val="none" w:sz="0" w:space="0" w:color="auto"/>
        <w:left w:val="none" w:sz="0" w:space="0" w:color="auto"/>
        <w:bottom w:val="none" w:sz="0" w:space="0" w:color="auto"/>
        <w:right w:val="none" w:sz="0" w:space="0" w:color="auto"/>
      </w:divBdr>
    </w:div>
    <w:div w:id="1739941977">
      <w:bodyDiv w:val="1"/>
      <w:marLeft w:val="0"/>
      <w:marRight w:val="0"/>
      <w:marTop w:val="0"/>
      <w:marBottom w:val="0"/>
      <w:divBdr>
        <w:top w:val="none" w:sz="0" w:space="0" w:color="auto"/>
        <w:left w:val="none" w:sz="0" w:space="0" w:color="auto"/>
        <w:bottom w:val="none" w:sz="0" w:space="0" w:color="auto"/>
        <w:right w:val="none" w:sz="0" w:space="0" w:color="auto"/>
      </w:divBdr>
    </w:div>
    <w:div w:id="1740715409">
      <w:bodyDiv w:val="1"/>
      <w:marLeft w:val="0"/>
      <w:marRight w:val="0"/>
      <w:marTop w:val="0"/>
      <w:marBottom w:val="0"/>
      <w:divBdr>
        <w:top w:val="none" w:sz="0" w:space="0" w:color="auto"/>
        <w:left w:val="none" w:sz="0" w:space="0" w:color="auto"/>
        <w:bottom w:val="none" w:sz="0" w:space="0" w:color="auto"/>
        <w:right w:val="none" w:sz="0" w:space="0" w:color="auto"/>
      </w:divBdr>
    </w:div>
    <w:div w:id="1743478881">
      <w:bodyDiv w:val="1"/>
      <w:marLeft w:val="0"/>
      <w:marRight w:val="0"/>
      <w:marTop w:val="0"/>
      <w:marBottom w:val="0"/>
      <w:divBdr>
        <w:top w:val="none" w:sz="0" w:space="0" w:color="auto"/>
        <w:left w:val="none" w:sz="0" w:space="0" w:color="auto"/>
        <w:bottom w:val="none" w:sz="0" w:space="0" w:color="auto"/>
        <w:right w:val="none" w:sz="0" w:space="0" w:color="auto"/>
      </w:divBdr>
    </w:div>
    <w:div w:id="1747343836">
      <w:bodyDiv w:val="1"/>
      <w:marLeft w:val="0"/>
      <w:marRight w:val="0"/>
      <w:marTop w:val="0"/>
      <w:marBottom w:val="0"/>
      <w:divBdr>
        <w:top w:val="none" w:sz="0" w:space="0" w:color="auto"/>
        <w:left w:val="none" w:sz="0" w:space="0" w:color="auto"/>
        <w:bottom w:val="none" w:sz="0" w:space="0" w:color="auto"/>
        <w:right w:val="none" w:sz="0" w:space="0" w:color="auto"/>
      </w:divBdr>
    </w:div>
    <w:div w:id="1748068823">
      <w:bodyDiv w:val="1"/>
      <w:marLeft w:val="0"/>
      <w:marRight w:val="0"/>
      <w:marTop w:val="0"/>
      <w:marBottom w:val="0"/>
      <w:divBdr>
        <w:top w:val="none" w:sz="0" w:space="0" w:color="auto"/>
        <w:left w:val="none" w:sz="0" w:space="0" w:color="auto"/>
        <w:bottom w:val="none" w:sz="0" w:space="0" w:color="auto"/>
        <w:right w:val="none" w:sz="0" w:space="0" w:color="auto"/>
      </w:divBdr>
    </w:div>
    <w:div w:id="1759473525">
      <w:bodyDiv w:val="1"/>
      <w:marLeft w:val="0"/>
      <w:marRight w:val="0"/>
      <w:marTop w:val="0"/>
      <w:marBottom w:val="0"/>
      <w:divBdr>
        <w:top w:val="none" w:sz="0" w:space="0" w:color="auto"/>
        <w:left w:val="none" w:sz="0" w:space="0" w:color="auto"/>
        <w:bottom w:val="none" w:sz="0" w:space="0" w:color="auto"/>
        <w:right w:val="none" w:sz="0" w:space="0" w:color="auto"/>
      </w:divBdr>
    </w:div>
    <w:div w:id="1760054200">
      <w:bodyDiv w:val="1"/>
      <w:marLeft w:val="0"/>
      <w:marRight w:val="0"/>
      <w:marTop w:val="0"/>
      <w:marBottom w:val="0"/>
      <w:divBdr>
        <w:top w:val="none" w:sz="0" w:space="0" w:color="auto"/>
        <w:left w:val="none" w:sz="0" w:space="0" w:color="auto"/>
        <w:bottom w:val="none" w:sz="0" w:space="0" w:color="auto"/>
        <w:right w:val="none" w:sz="0" w:space="0" w:color="auto"/>
      </w:divBdr>
    </w:div>
    <w:div w:id="1760251446">
      <w:bodyDiv w:val="1"/>
      <w:marLeft w:val="0"/>
      <w:marRight w:val="0"/>
      <w:marTop w:val="0"/>
      <w:marBottom w:val="0"/>
      <w:divBdr>
        <w:top w:val="none" w:sz="0" w:space="0" w:color="auto"/>
        <w:left w:val="none" w:sz="0" w:space="0" w:color="auto"/>
        <w:bottom w:val="none" w:sz="0" w:space="0" w:color="auto"/>
        <w:right w:val="none" w:sz="0" w:space="0" w:color="auto"/>
      </w:divBdr>
    </w:div>
    <w:div w:id="1761098031">
      <w:bodyDiv w:val="1"/>
      <w:marLeft w:val="0"/>
      <w:marRight w:val="0"/>
      <w:marTop w:val="0"/>
      <w:marBottom w:val="0"/>
      <w:divBdr>
        <w:top w:val="none" w:sz="0" w:space="0" w:color="auto"/>
        <w:left w:val="none" w:sz="0" w:space="0" w:color="auto"/>
        <w:bottom w:val="none" w:sz="0" w:space="0" w:color="auto"/>
        <w:right w:val="none" w:sz="0" w:space="0" w:color="auto"/>
      </w:divBdr>
    </w:div>
    <w:div w:id="1763992324">
      <w:bodyDiv w:val="1"/>
      <w:marLeft w:val="0"/>
      <w:marRight w:val="0"/>
      <w:marTop w:val="0"/>
      <w:marBottom w:val="0"/>
      <w:divBdr>
        <w:top w:val="none" w:sz="0" w:space="0" w:color="auto"/>
        <w:left w:val="none" w:sz="0" w:space="0" w:color="auto"/>
        <w:bottom w:val="none" w:sz="0" w:space="0" w:color="auto"/>
        <w:right w:val="none" w:sz="0" w:space="0" w:color="auto"/>
      </w:divBdr>
    </w:div>
    <w:div w:id="1767387521">
      <w:bodyDiv w:val="1"/>
      <w:marLeft w:val="0"/>
      <w:marRight w:val="0"/>
      <w:marTop w:val="0"/>
      <w:marBottom w:val="0"/>
      <w:divBdr>
        <w:top w:val="none" w:sz="0" w:space="0" w:color="auto"/>
        <w:left w:val="none" w:sz="0" w:space="0" w:color="auto"/>
        <w:bottom w:val="none" w:sz="0" w:space="0" w:color="auto"/>
        <w:right w:val="none" w:sz="0" w:space="0" w:color="auto"/>
      </w:divBdr>
    </w:div>
    <w:div w:id="1772043115">
      <w:bodyDiv w:val="1"/>
      <w:marLeft w:val="0"/>
      <w:marRight w:val="0"/>
      <w:marTop w:val="0"/>
      <w:marBottom w:val="0"/>
      <w:divBdr>
        <w:top w:val="none" w:sz="0" w:space="0" w:color="auto"/>
        <w:left w:val="none" w:sz="0" w:space="0" w:color="auto"/>
        <w:bottom w:val="none" w:sz="0" w:space="0" w:color="auto"/>
        <w:right w:val="none" w:sz="0" w:space="0" w:color="auto"/>
      </w:divBdr>
    </w:div>
    <w:div w:id="1772893718">
      <w:bodyDiv w:val="1"/>
      <w:marLeft w:val="0"/>
      <w:marRight w:val="0"/>
      <w:marTop w:val="0"/>
      <w:marBottom w:val="0"/>
      <w:divBdr>
        <w:top w:val="none" w:sz="0" w:space="0" w:color="auto"/>
        <w:left w:val="none" w:sz="0" w:space="0" w:color="auto"/>
        <w:bottom w:val="none" w:sz="0" w:space="0" w:color="auto"/>
        <w:right w:val="none" w:sz="0" w:space="0" w:color="auto"/>
      </w:divBdr>
    </w:div>
    <w:div w:id="1774127379">
      <w:bodyDiv w:val="1"/>
      <w:marLeft w:val="0"/>
      <w:marRight w:val="0"/>
      <w:marTop w:val="0"/>
      <w:marBottom w:val="0"/>
      <w:divBdr>
        <w:top w:val="none" w:sz="0" w:space="0" w:color="auto"/>
        <w:left w:val="none" w:sz="0" w:space="0" w:color="auto"/>
        <w:bottom w:val="none" w:sz="0" w:space="0" w:color="auto"/>
        <w:right w:val="none" w:sz="0" w:space="0" w:color="auto"/>
      </w:divBdr>
    </w:div>
    <w:div w:id="1774132854">
      <w:bodyDiv w:val="1"/>
      <w:marLeft w:val="0"/>
      <w:marRight w:val="0"/>
      <w:marTop w:val="0"/>
      <w:marBottom w:val="0"/>
      <w:divBdr>
        <w:top w:val="none" w:sz="0" w:space="0" w:color="auto"/>
        <w:left w:val="none" w:sz="0" w:space="0" w:color="auto"/>
        <w:bottom w:val="none" w:sz="0" w:space="0" w:color="auto"/>
        <w:right w:val="none" w:sz="0" w:space="0" w:color="auto"/>
      </w:divBdr>
    </w:div>
    <w:div w:id="1783836067">
      <w:bodyDiv w:val="1"/>
      <w:marLeft w:val="0"/>
      <w:marRight w:val="0"/>
      <w:marTop w:val="0"/>
      <w:marBottom w:val="0"/>
      <w:divBdr>
        <w:top w:val="none" w:sz="0" w:space="0" w:color="auto"/>
        <w:left w:val="none" w:sz="0" w:space="0" w:color="auto"/>
        <w:bottom w:val="none" w:sz="0" w:space="0" w:color="auto"/>
        <w:right w:val="none" w:sz="0" w:space="0" w:color="auto"/>
      </w:divBdr>
    </w:div>
    <w:div w:id="1784566918">
      <w:bodyDiv w:val="1"/>
      <w:marLeft w:val="0"/>
      <w:marRight w:val="0"/>
      <w:marTop w:val="0"/>
      <w:marBottom w:val="0"/>
      <w:divBdr>
        <w:top w:val="none" w:sz="0" w:space="0" w:color="auto"/>
        <w:left w:val="none" w:sz="0" w:space="0" w:color="auto"/>
        <w:bottom w:val="none" w:sz="0" w:space="0" w:color="auto"/>
        <w:right w:val="none" w:sz="0" w:space="0" w:color="auto"/>
      </w:divBdr>
    </w:div>
    <w:div w:id="1785999349">
      <w:bodyDiv w:val="1"/>
      <w:marLeft w:val="0"/>
      <w:marRight w:val="0"/>
      <w:marTop w:val="0"/>
      <w:marBottom w:val="0"/>
      <w:divBdr>
        <w:top w:val="none" w:sz="0" w:space="0" w:color="auto"/>
        <w:left w:val="none" w:sz="0" w:space="0" w:color="auto"/>
        <w:bottom w:val="none" w:sz="0" w:space="0" w:color="auto"/>
        <w:right w:val="none" w:sz="0" w:space="0" w:color="auto"/>
      </w:divBdr>
    </w:div>
    <w:div w:id="1791632082">
      <w:bodyDiv w:val="1"/>
      <w:marLeft w:val="0"/>
      <w:marRight w:val="0"/>
      <w:marTop w:val="0"/>
      <w:marBottom w:val="0"/>
      <w:divBdr>
        <w:top w:val="none" w:sz="0" w:space="0" w:color="auto"/>
        <w:left w:val="none" w:sz="0" w:space="0" w:color="auto"/>
        <w:bottom w:val="none" w:sz="0" w:space="0" w:color="auto"/>
        <w:right w:val="none" w:sz="0" w:space="0" w:color="auto"/>
      </w:divBdr>
    </w:div>
    <w:div w:id="1794253934">
      <w:bodyDiv w:val="1"/>
      <w:marLeft w:val="0"/>
      <w:marRight w:val="0"/>
      <w:marTop w:val="0"/>
      <w:marBottom w:val="0"/>
      <w:divBdr>
        <w:top w:val="none" w:sz="0" w:space="0" w:color="auto"/>
        <w:left w:val="none" w:sz="0" w:space="0" w:color="auto"/>
        <w:bottom w:val="none" w:sz="0" w:space="0" w:color="auto"/>
        <w:right w:val="none" w:sz="0" w:space="0" w:color="auto"/>
      </w:divBdr>
    </w:div>
    <w:div w:id="1796368469">
      <w:bodyDiv w:val="1"/>
      <w:marLeft w:val="0"/>
      <w:marRight w:val="0"/>
      <w:marTop w:val="0"/>
      <w:marBottom w:val="0"/>
      <w:divBdr>
        <w:top w:val="none" w:sz="0" w:space="0" w:color="auto"/>
        <w:left w:val="none" w:sz="0" w:space="0" w:color="auto"/>
        <w:bottom w:val="none" w:sz="0" w:space="0" w:color="auto"/>
        <w:right w:val="none" w:sz="0" w:space="0" w:color="auto"/>
      </w:divBdr>
    </w:div>
    <w:div w:id="1798258616">
      <w:bodyDiv w:val="1"/>
      <w:marLeft w:val="0"/>
      <w:marRight w:val="0"/>
      <w:marTop w:val="0"/>
      <w:marBottom w:val="0"/>
      <w:divBdr>
        <w:top w:val="none" w:sz="0" w:space="0" w:color="auto"/>
        <w:left w:val="none" w:sz="0" w:space="0" w:color="auto"/>
        <w:bottom w:val="none" w:sz="0" w:space="0" w:color="auto"/>
        <w:right w:val="none" w:sz="0" w:space="0" w:color="auto"/>
      </w:divBdr>
    </w:div>
    <w:div w:id="1800806974">
      <w:bodyDiv w:val="1"/>
      <w:marLeft w:val="0"/>
      <w:marRight w:val="0"/>
      <w:marTop w:val="0"/>
      <w:marBottom w:val="0"/>
      <w:divBdr>
        <w:top w:val="none" w:sz="0" w:space="0" w:color="auto"/>
        <w:left w:val="none" w:sz="0" w:space="0" w:color="auto"/>
        <w:bottom w:val="none" w:sz="0" w:space="0" w:color="auto"/>
        <w:right w:val="none" w:sz="0" w:space="0" w:color="auto"/>
      </w:divBdr>
    </w:div>
    <w:div w:id="1802262672">
      <w:bodyDiv w:val="1"/>
      <w:marLeft w:val="0"/>
      <w:marRight w:val="0"/>
      <w:marTop w:val="0"/>
      <w:marBottom w:val="0"/>
      <w:divBdr>
        <w:top w:val="none" w:sz="0" w:space="0" w:color="auto"/>
        <w:left w:val="none" w:sz="0" w:space="0" w:color="auto"/>
        <w:bottom w:val="none" w:sz="0" w:space="0" w:color="auto"/>
        <w:right w:val="none" w:sz="0" w:space="0" w:color="auto"/>
      </w:divBdr>
    </w:div>
    <w:div w:id="1804077052">
      <w:bodyDiv w:val="1"/>
      <w:marLeft w:val="0"/>
      <w:marRight w:val="0"/>
      <w:marTop w:val="0"/>
      <w:marBottom w:val="0"/>
      <w:divBdr>
        <w:top w:val="none" w:sz="0" w:space="0" w:color="auto"/>
        <w:left w:val="none" w:sz="0" w:space="0" w:color="auto"/>
        <w:bottom w:val="none" w:sz="0" w:space="0" w:color="auto"/>
        <w:right w:val="none" w:sz="0" w:space="0" w:color="auto"/>
      </w:divBdr>
    </w:div>
    <w:div w:id="1807620998">
      <w:bodyDiv w:val="1"/>
      <w:marLeft w:val="0"/>
      <w:marRight w:val="0"/>
      <w:marTop w:val="0"/>
      <w:marBottom w:val="0"/>
      <w:divBdr>
        <w:top w:val="none" w:sz="0" w:space="0" w:color="auto"/>
        <w:left w:val="none" w:sz="0" w:space="0" w:color="auto"/>
        <w:bottom w:val="none" w:sz="0" w:space="0" w:color="auto"/>
        <w:right w:val="none" w:sz="0" w:space="0" w:color="auto"/>
      </w:divBdr>
    </w:div>
    <w:div w:id="1808470770">
      <w:bodyDiv w:val="1"/>
      <w:marLeft w:val="0"/>
      <w:marRight w:val="0"/>
      <w:marTop w:val="0"/>
      <w:marBottom w:val="0"/>
      <w:divBdr>
        <w:top w:val="none" w:sz="0" w:space="0" w:color="auto"/>
        <w:left w:val="none" w:sz="0" w:space="0" w:color="auto"/>
        <w:bottom w:val="none" w:sz="0" w:space="0" w:color="auto"/>
        <w:right w:val="none" w:sz="0" w:space="0" w:color="auto"/>
      </w:divBdr>
    </w:div>
    <w:div w:id="1808815694">
      <w:bodyDiv w:val="1"/>
      <w:marLeft w:val="0"/>
      <w:marRight w:val="0"/>
      <w:marTop w:val="0"/>
      <w:marBottom w:val="0"/>
      <w:divBdr>
        <w:top w:val="none" w:sz="0" w:space="0" w:color="auto"/>
        <w:left w:val="none" w:sz="0" w:space="0" w:color="auto"/>
        <w:bottom w:val="none" w:sz="0" w:space="0" w:color="auto"/>
        <w:right w:val="none" w:sz="0" w:space="0" w:color="auto"/>
      </w:divBdr>
    </w:div>
    <w:div w:id="1809322928">
      <w:bodyDiv w:val="1"/>
      <w:marLeft w:val="0"/>
      <w:marRight w:val="0"/>
      <w:marTop w:val="0"/>
      <w:marBottom w:val="0"/>
      <w:divBdr>
        <w:top w:val="none" w:sz="0" w:space="0" w:color="auto"/>
        <w:left w:val="none" w:sz="0" w:space="0" w:color="auto"/>
        <w:bottom w:val="none" w:sz="0" w:space="0" w:color="auto"/>
        <w:right w:val="none" w:sz="0" w:space="0" w:color="auto"/>
      </w:divBdr>
    </w:div>
    <w:div w:id="1810632053">
      <w:bodyDiv w:val="1"/>
      <w:marLeft w:val="0"/>
      <w:marRight w:val="0"/>
      <w:marTop w:val="0"/>
      <w:marBottom w:val="0"/>
      <w:divBdr>
        <w:top w:val="none" w:sz="0" w:space="0" w:color="auto"/>
        <w:left w:val="none" w:sz="0" w:space="0" w:color="auto"/>
        <w:bottom w:val="none" w:sz="0" w:space="0" w:color="auto"/>
        <w:right w:val="none" w:sz="0" w:space="0" w:color="auto"/>
      </w:divBdr>
    </w:div>
    <w:div w:id="1812164949">
      <w:bodyDiv w:val="1"/>
      <w:marLeft w:val="0"/>
      <w:marRight w:val="0"/>
      <w:marTop w:val="0"/>
      <w:marBottom w:val="0"/>
      <w:divBdr>
        <w:top w:val="none" w:sz="0" w:space="0" w:color="auto"/>
        <w:left w:val="none" w:sz="0" w:space="0" w:color="auto"/>
        <w:bottom w:val="none" w:sz="0" w:space="0" w:color="auto"/>
        <w:right w:val="none" w:sz="0" w:space="0" w:color="auto"/>
      </w:divBdr>
    </w:div>
    <w:div w:id="1818497782">
      <w:bodyDiv w:val="1"/>
      <w:marLeft w:val="0"/>
      <w:marRight w:val="0"/>
      <w:marTop w:val="0"/>
      <w:marBottom w:val="0"/>
      <w:divBdr>
        <w:top w:val="none" w:sz="0" w:space="0" w:color="auto"/>
        <w:left w:val="none" w:sz="0" w:space="0" w:color="auto"/>
        <w:bottom w:val="none" w:sz="0" w:space="0" w:color="auto"/>
        <w:right w:val="none" w:sz="0" w:space="0" w:color="auto"/>
      </w:divBdr>
    </w:div>
    <w:div w:id="1818717618">
      <w:bodyDiv w:val="1"/>
      <w:marLeft w:val="0"/>
      <w:marRight w:val="0"/>
      <w:marTop w:val="0"/>
      <w:marBottom w:val="0"/>
      <w:divBdr>
        <w:top w:val="none" w:sz="0" w:space="0" w:color="auto"/>
        <w:left w:val="none" w:sz="0" w:space="0" w:color="auto"/>
        <w:bottom w:val="none" w:sz="0" w:space="0" w:color="auto"/>
        <w:right w:val="none" w:sz="0" w:space="0" w:color="auto"/>
      </w:divBdr>
    </w:div>
    <w:div w:id="1821383025">
      <w:bodyDiv w:val="1"/>
      <w:marLeft w:val="0"/>
      <w:marRight w:val="0"/>
      <w:marTop w:val="0"/>
      <w:marBottom w:val="0"/>
      <w:divBdr>
        <w:top w:val="none" w:sz="0" w:space="0" w:color="auto"/>
        <w:left w:val="none" w:sz="0" w:space="0" w:color="auto"/>
        <w:bottom w:val="none" w:sz="0" w:space="0" w:color="auto"/>
        <w:right w:val="none" w:sz="0" w:space="0" w:color="auto"/>
      </w:divBdr>
    </w:div>
    <w:div w:id="1826045657">
      <w:bodyDiv w:val="1"/>
      <w:marLeft w:val="0"/>
      <w:marRight w:val="0"/>
      <w:marTop w:val="0"/>
      <w:marBottom w:val="0"/>
      <w:divBdr>
        <w:top w:val="none" w:sz="0" w:space="0" w:color="auto"/>
        <w:left w:val="none" w:sz="0" w:space="0" w:color="auto"/>
        <w:bottom w:val="none" w:sz="0" w:space="0" w:color="auto"/>
        <w:right w:val="none" w:sz="0" w:space="0" w:color="auto"/>
      </w:divBdr>
    </w:div>
    <w:div w:id="1830898194">
      <w:bodyDiv w:val="1"/>
      <w:marLeft w:val="0"/>
      <w:marRight w:val="0"/>
      <w:marTop w:val="0"/>
      <w:marBottom w:val="0"/>
      <w:divBdr>
        <w:top w:val="none" w:sz="0" w:space="0" w:color="auto"/>
        <w:left w:val="none" w:sz="0" w:space="0" w:color="auto"/>
        <w:bottom w:val="none" w:sz="0" w:space="0" w:color="auto"/>
        <w:right w:val="none" w:sz="0" w:space="0" w:color="auto"/>
      </w:divBdr>
    </w:div>
    <w:div w:id="1831286623">
      <w:bodyDiv w:val="1"/>
      <w:marLeft w:val="0"/>
      <w:marRight w:val="0"/>
      <w:marTop w:val="0"/>
      <w:marBottom w:val="0"/>
      <w:divBdr>
        <w:top w:val="none" w:sz="0" w:space="0" w:color="auto"/>
        <w:left w:val="none" w:sz="0" w:space="0" w:color="auto"/>
        <w:bottom w:val="none" w:sz="0" w:space="0" w:color="auto"/>
        <w:right w:val="none" w:sz="0" w:space="0" w:color="auto"/>
      </w:divBdr>
    </w:div>
    <w:div w:id="1831485702">
      <w:bodyDiv w:val="1"/>
      <w:marLeft w:val="0"/>
      <w:marRight w:val="0"/>
      <w:marTop w:val="0"/>
      <w:marBottom w:val="0"/>
      <w:divBdr>
        <w:top w:val="none" w:sz="0" w:space="0" w:color="auto"/>
        <w:left w:val="none" w:sz="0" w:space="0" w:color="auto"/>
        <w:bottom w:val="none" w:sz="0" w:space="0" w:color="auto"/>
        <w:right w:val="none" w:sz="0" w:space="0" w:color="auto"/>
      </w:divBdr>
    </w:div>
    <w:div w:id="1833138957">
      <w:bodyDiv w:val="1"/>
      <w:marLeft w:val="0"/>
      <w:marRight w:val="0"/>
      <w:marTop w:val="0"/>
      <w:marBottom w:val="0"/>
      <w:divBdr>
        <w:top w:val="none" w:sz="0" w:space="0" w:color="auto"/>
        <w:left w:val="none" w:sz="0" w:space="0" w:color="auto"/>
        <w:bottom w:val="none" w:sz="0" w:space="0" w:color="auto"/>
        <w:right w:val="none" w:sz="0" w:space="0" w:color="auto"/>
      </w:divBdr>
    </w:div>
    <w:div w:id="1838377985">
      <w:bodyDiv w:val="1"/>
      <w:marLeft w:val="0"/>
      <w:marRight w:val="0"/>
      <w:marTop w:val="0"/>
      <w:marBottom w:val="0"/>
      <w:divBdr>
        <w:top w:val="none" w:sz="0" w:space="0" w:color="auto"/>
        <w:left w:val="none" w:sz="0" w:space="0" w:color="auto"/>
        <w:bottom w:val="none" w:sz="0" w:space="0" w:color="auto"/>
        <w:right w:val="none" w:sz="0" w:space="0" w:color="auto"/>
      </w:divBdr>
    </w:div>
    <w:div w:id="1840660703">
      <w:bodyDiv w:val="1"/>
      <w:marLeft w:val="0"/>
      <w:marRight w:val="0"/>
      <w:marTop w:val="0"/>
      <w:marBottom w:val="0"/>
      <w:divBdr>
        <w:top w:val="none" w:sz="0" w:space="0" w:color="auto"/>
        <w:left w:val="none" w:sz="0" w:space="0" w:color="auto"/>
        <w:bottom w:val="none" w:sz="0" w:space="0" w:color="auto"/>
        <w:right w:val="none" w:sz="0" w:space="0" w:color="auto"/>
      </w:divBdr>
    </w:div>
    <w:div w:id="1849053628">
      <w:bodyDiv w:val="1"/>
      <w:marLeft w:val="0"/>
      <w:marRight w:val="0"/>
      <w:marTop w:val="0"/>
      <w:marBottom w:val="0"/>
      <w:divBdr>
        <w:top w:val="none" w:sz="0" w:space="0" w:color="auto"/>
        <w:left w:val="none" w:sz="0" w:space="0" w:color="auto"/>
        <w:bottom w:val="none" w:sz="0" w:space="0" w:color="auto"/>
        <w:right w:val="none" w:sz="0" w:space="0" w:color="auto"/>
      </w:divBdr>
    </w:div>
    <w:div w:id="1851600211">
      <w:bodyDiv w:val="1"/>
      <w:marLeft w:val="0"/>
      <w:marRight w:val="0"/>
      <w:marTop w:val="0"/>
      <w:marBottom w:val="0"/>
      <w:divBdr>
        <w:top w:val="none" w:sz="0" w:space="0" w:color="auto"/>
        <w:left w:val="none" w:sz="0" w:space="0" w:color="auto"/>
        <w:bottom w:val="none" w:sz="0" w:space="0" w:color="auto"/>
        <w:right w:val="none" w:sz="0" w:space="0" w:color="auto"/>
      </w:divBdr>
    </w:div>
    <w:div w:id="1853373895">
      <w:bodyDiv w:val="1"/>
      <w:marLeft w:val="0"/>
      <w:marRight w:val="0"/>
      <w:marTop w:val="0"/>
      <w:marBottom w:val="0"/>
      <w:divBdr>
        <w:top w:val="none" w:sz="0" w:space="0" w:color="auto"/>
        <w:left w:val="none" w:sz="0" w:space="0" w:color="auto"/>
        <w:bottom w:val="none" w:sz="0" w:space="0" w:color="auto"/>
        <w:right w:val="none" w:sz="0" w:space="0" w:color="auto"/>
      </w:divBdr>
    </w:div>
    <w:div w:id="1855345332">
      <w:bodyDiv w:val="1"/>
      <w:marLeft w:val="0"/>
      <w:marRight w:val="0"/>
      <w:marTop w:val="0"/>
      <w:marBottom w:val="0"/>
      <w:divBdr>
        <w:top w:val="none" w:sz="0" w:space="0" w:color="auto"/>
        <w:left w:val="none" w:sz="0" w:space="0" w:color="auto"/>
        <w:bottom w:val="none" w:sz="0" w:space="0" w:color="auto"/>
        <w:right w:val="none" w:sz="0" w:space="0" w:color="auto"/>
      </w:divBdr>
    </w:div>
    <w:div w:id="1855804659">
      <w:bodyDiv w:val="1"/>
      <w:marLeft w:val="0"/>
      <w:marRight w:val="0"/>
      <w:marTop w:val="0"/>
      <w:marBottom w:val="0"/>
      <w:divBdr>
        <w:top w:val="none" w:sz="0" w:space="0" w:color="auto"/>
        <w:left w:val="none" w:sz="0" w:space="0" w:color="auto"/>
        <w:bottom w:val="none" w:sz="0" w:space="0" w:color="auto"/>
        <w:right w:val="none" w:sz="0" w:space="0" w:color="auto"/>
      </w:divBdr>
    </w:div>
    <w:div w:id="1858276182">
      <w:bodyDiv w:val="1"/>
      <w:marLeft w:val="0"/>
      <w:marRight w:val="0"/>
      <w:marTop w:val="0"/>
      <w:marBottom w:val="0"/>
      <w:divBdr>
        <w:top w:val="none" w:sz="0" w:space="0" w:color="auto"/>
        <w:left w:val="none" w:sz="0" w:space="0" w:color="auto"/>
        <w:bottom w:val="none" w:sz="0" w:space="0" w:color="auto"/>
        <w:right w:val="none" w:sz="0" w:space="0" w:color="auto"/>
      </w:divBdr>
    </w:div>
    <w:div w:id="1861358085">
      <w:bodyDiv w:val="1"/>
      <w:marLeft w:val="0"/>
      <w:marRight w:val="0"/>
      <w:marTop w:val="0"/>
      <w:marBottom w:val="0"/>
      <w:divBdr>
        <w:top w:val="none" w:sz="0" w:space="0" w:color="auto"/>
        <w:left w:val="none" w:sz="0" w:space="0" w:color="auto"/>
        <w:bottom w:val="none" w:sz="0" w:space="0" w:color="auto"/>
        <w:right w:val="none" w:sz="0" w:space="0" w:color="auto"/>
      </w:divBdr>
    </w:div>
    <w:div w:id="1862352430">
      <w:bodyDiv w:val="1"/>
      <w:marLeft w:val="0"/>
      <w:marRight w:val="0"/>
      <w:marTop w:val="0"/>
      <w:marBottom w:val="0"/>
      <w:divBdr>
        <w:top w:val="none" w:sz="0" w:space="0" w:color="auto"/>
        <w:left w:val="none" w:sz="0" w:space="0" w:color="auto"/>
        <w:bottom w:val="none" w:sz="0" w:space="0" w:color="auto"/>
        <w:right w:val="none" w:sz="0" w:space="0" w:color="auto"/>
      </w:divBdr>
    </w:div>
    <w:div w:id="1865903003">
      <w:bodyDiv w:val="1"/>
      <w:marLeft w:val="0"/>
      <w:marRight w:val="0"/>
      <w:marTop w:val="0"/>
      <w:marBottom w:val="0"/>
      <w:divBdr>
        <w:top w:val="none" w:sz="0" w:space="0" w:color="auto"/>
        <w:left w:val="none" w:sz="0" w:space="0" w:color="auto"/>
        <w:bottom w:val="none" w:sz="0" w:space="0" w:color="auto"/>
        <w:right w:val="none" w:sz="0" w:space="0" w:color="auto"/>
      </w:divBdr>
    </w:div>
    <w:div w:id="1866795660">
      <w:bodyDiv w:val="1"/>
      <w:marLeft w:val="0"/>
      <w:marRight w:val="0"/>
      <w:marTop w:val="0"/>
      <w:marBottom w:val="0"/>
      <w:divBdr>
        <w:top w:val="none" w:sz="0" w:space="0" w:color="auto"/>
        <w:left w:val="none" w:sz="0" w:space="0" w:color="auto"/>
        <w:bottom w:val="none" w:sz="0" w:space="0" w:color="auto"/>
        <w:right w:val="none" w:sz="0" w:space="0" w:color="auto"/>
      </w:divBdr>
    </w:div>
    <w:div w:id="1867938504">
      <w:bodyDiv w:val="1"/>
      <w:marLeft w:val="0"/>
      <w:marRight w:val="0"/>
      <w:marTop w:val="0"/>
      <w:marBottom w:val="0"/>
      <w:divBdr>
        <w:top w:val="none" w:sz="0" w:space="0" w:color="auto"/>
        <w:left w:val="none" w:sz="0" w:space="0" w:color="auto"/>
        <w:bottom w:val="none" w:sz="0" w:space="0" w:color="auto"/>
        <w:right w:val="none" w:sz="0" w:space="0" w:color="auto"/>
      </w:divBdr>
    </w:div>
    <w:div w:id="1871406498">
      <w:bodyDiv w:val="1"/>
      <w:marLeft w:val="0"/>
      <w:marRight w:val="0"/>
      <w:marTop w:val="0"/>
      <w:marBottom w:val="0"/>
      <w:divBdr>
        <w:top w:val="none" w:sz="0" w:space="0" w:color="auto"/>
        <w:left w:val="none" w:sz="0" w:space="0" w:color="auto"/>
        <w:bottom w:val="none" w:sz="0" w:space="0" w:color="auto"/>
        <w:right w:val="none" w:sz="0" w:space="0" w:color="auto"/>
      </w:divBdr>
    </w:div>
    <w:div w:id="1872573009">
      <w:bodyDiv w:val="1"/>
      <w:marLeft w:val="0"/>
      <w:marRight w:val="0"/>
      <w:marTop w:val="0"/>
      <w:marBottom w:val="0"/>
      <w:divBdr>
        <w:top w:val="none" w:sz="0" w:space="0" w:color="auto"/>
        <w:left w:val="none" w:sz="0" w:space="0" w:color="auto"/>
        <w:bottom w:val="none" w:sz="0" w:space="0" w:color="auto"/>
        <w:right w:val="none" w:sz="0" w:space="0" w:color="auto"/>
      </w:divBdr>
    </w:div>
    <w:div w:id="1872958317">
      <w:bodyDiv w:val="1"/>
      <w:marLeft w:val="0"/>
      <w:marRight w:val="0"/>
      <w:marTop w:val="0"/>
      <w:marBottom w:val="0"/>
      <w:divBdr>
        <w:top w:val="none" w:sz="0" w:space="0" w:color="auto"/>
        <w:left w:val="none" w:sz="0" w:space="0" w:color="auto"/>
        <w:bottom w:val="none" w:sz="0" w:space="0" w:color="auto"/>
        <w:right w:val="none" w:sz="0" w:space="0" w:color="auto"/>
      </w:divBdr>
    </w:div>
    <w:div w:id="1873030384">
      <w:bodyDiv w:val="1"/>
      <w:marLeft w:val="0"/>
      <w:marRight w:val="0"/>
      <w:marTop w:val="0"/>
      <w:marBottom w:val="0"/>
      <w:divBdr>
        <w:top w:val="none" w:sz="0" w:space="0" w:color="auto"/>
        <w:left w:val="none" w:sz="0" w:space="0" w:color="auto"/>
        <w:bottom w:val="none" w:sz="0" w:space="0" w:color="auto"/>
        <w:right w:val="none" w:sz="0" w:space="0" w:color="auto"/>
      </w:divBdr>
    </w:div>
    <w:div w:id="1875343072">
      <w:bodyDiv w:val="1"/>
      <w:marLeft w:val="0"/>
      <w:marRight w:val="0"/>
      <w:marTop w:val="0"/>
      <w:marBottom w:val="0"/>
      <w:divBdr>
        <w:top w:val="none" w:sz="0" w:space="0" w:color="auto"/>
        <w:left w:val="none" w:sz="0" w:space="0" w:color="auto"/>
        <w:bottom w:val="none" w:sz="0" w:space="0" w:color="auto"/>
        <w:right w:val="none" w:sz="0" w:space="0" w:color="auto"/>
      </w:divBdr>
    </w:div>
    <w:div w:id="1879773896">
      <w:bodyDiv w:val="1"/>
      <w:marLeft w:val="0"/>
      <w:marRight w:val="0"/>
      <w:marTop w:val="0"/>
      <w:marBottom w:val="0"/>
      <w:divBdr>
        <w:top w:val="none" w:sz="0" w:space="0" w:color="auto"/>
        <w:left w:val="none" w:sz="0" w:space="0" w:color="auto"/>
        <w:bottom w:val="none" w:sz="0" w:space="0" w:color="auto"/>
        <w:right w:val="none" w:sz="0" w:space="0" w:color="auto"/>
      </w:divBdr>
    </w:div>
    <w:div w:id="1879974546">
      <w:bodyDiv w:val="1"/>
      <w:marLeft w:val="0"/>
      <w:marRight w:val="0"/>
      <w:marTop w:val="0"/>
      <w:marBottom w:val="0"/>
      <w:divBdr>
        <w:top w:val="none" w:sz="0" w:space="0" w:color="auto"/>
        <w:left w:val="none" w:sz="0" w:space="0" w:color="auto"/>
        <w:bottom w:val="none" w:sz="0" w:space="0" w:color="auto"/>
        <w:right w:val="none" w:sz="0" w:space="0" w:color="auto"/>
      </w:divBdr>
    </w:div>
    <w:div w:id="1880235881">
      <w:bodyDiv w:val="1"/>
      <w:marLeft w:val="0"/>
      <w:marRight w:val="0"/>
      <w:marTop w:val="0"/>
      <w:marBottom w:val="0"/>
      <w:divBdr>
        <w:top w:val="none" w:sz="0" w:space="0" w:color="auto"/>
        <w:left w:val="none" w:sz="0" w:space="0" w:color="auto"/>
        <w:bottom w:val="none" w:sz="0" w:space="0" w:color="auto"/>
        <w:right w:val="none" w:sz="0" w:space="0" w:color="auto"/>
      </w:divBdr>
    </w:div>
    <w:div w:id="1881087258">
      <w:bodyDiv w:val="1"/>
      <w:marLeft w:val="0"/>
      <w:marRight w:val="0"/>
      <w:marTop w:val="0"/>
      <w:marBottom w:val="0"/>
      <w:divBdr>
        <w:top w:val="none" w:sz="0" w:space="0" w:color="auto"/>
        <w:left w:val="none" w:sz="0" w:space="0" w:color="auto"/>
        <w:bottom w:val="none" w:sz="0" w:space="0" w:color="auto"/>
        <w:right w:val="none" w:sz="0" w:space="0" w:color="auto"/>
      </w:divBdr>
    </w:div>
    <w:div w:id="1883977451">
      <w:bodyDiv w:val="1"/>
      <w:marLeft w:val="0"/>
      <w:marRight w:val="0"/>
      <w:marTop w:val="0"/>
      <w:marBottom w:val="0"/>
      <w:divBdr>
        <w:top w:val="none" w:sz="0" w:space="0" w:color="auto"/>
        <w:left w:val="none" w:sz="0" w:space="0" w:color="auto"/>
        <w:bottom w:val="none" w:sz="0" w:space="0" w:color="auto"/>
        <w:right w:val="none" w:sz="0" w:space="0" w:color="auto"/>
      </w:divBdr>
    </w:div>
    <w:div w:id="1887722113">
      <w:bodyDiv w:val="1"/>
      <w:marLeft w:val="0"/>
      <w:marRight w:val="0"/>
      <w:marTop w:val="0"/>
      <w:marBottom w:val="0"/>
      <w:divBdr>
        <w:top w:val="none" w:sz="0" w:space="0" w:color="auto"/>
        <w:left w:val="none" w:sz="0" w:space="0" w:color="auto"/>
        <w:bottom w:val="none" w:sz="0" w:space="0" w:color="auto"/>
        <w:right w:val="none" w:sz="0" w:space="0" w:color="auto"/>
      </w:divBdr>
    </w:div>
    <w:div w:id="1887837311">
      <w:bodyDiv w:val="1"/>
      <w:marLeft w:val="0"/>
      <w:marRight w:val="0"/>
      <w:marTop w:val="0"/>
      <w:marBottom w:val="0"/>
      <w:divBdr>
        <w:top w:val="none" w:sz="0" w:space="0" w:color="auto"/>
        <w:left w:val="none" w:sz="0" w:space="0" w:color="auto"/>
        <w:bottom w:val="none" w:sz="0" w:space="0" w:color="auto"/>
        <w:right w:val="none" w:sz="0" w:space="0" w:color="auto"/>
      </w:divBdr>
    </w:div>
    <w:div w:id="1888836064">
      <w:bodyDiv w:val="1"/>
      <w:marLeft w:val="0"/>
      <w:marRight w:val="0"/>
      <w:marTop w:val="0"/>
      <w:marBottom w:val="0"/>
      <w:divBdr>
        <w:top w:val="none" w:sz="0" w:space="0" w:color="auto"/>
        <w:left w:val="none" w:sz="0" w:space="0" w:color="auto"/>
        <w:bottom w:val="none" w:sz="0" w:space="0" w:color="auto"/>
        <w:right w:val="none" w:sz="0" w:space="0" w:color="auto"/>
      </w:divBdr>
    </w:div>
    <w:div w:id="1889486191">
      <w:bodyDiv w:val="1"/>
      <w:marLeft w:val="0"/>
      <w:marRight w:val="0"/>
      <w:marTop w:val="0"/>
      <w:marBottom w:val="0"/>
      <w:divBdr>
        <w:top w:val="none" w:sz="0" w:space="0" w:color="auto"/>
        <w:left w:val="none" w:sz="0" w:space="0" w:color="auto"/>
        <w:bottom w:val="none" w:sz="0" w:space="0" w:color="auto"/>
        <w:right w:val="none" w:sz="0" w:space="0" w:color="auto"/>
      </w:divBdr>
    </w:div>
    <w:div w:id="1894849348">
      <w:bodyDiv w:val="1"/>
      <w:marLeft w:val="0"/>
      <w:marRight w:val="0"/>
      <w:marTop w:val="0"/>
      <w:marBottom w:val="0"/>
      <w:divBdr>
        <w:top w:val="none" w:sz="0" w:space="0" w:color="auto"/>
        <w:left w:val="none" w:sz="0" w:space="0" w:color="auto"/>
        <w:bottom w:val="none" w:sz="0" w:space="0" w:color="auto"/>
        <w:right w:val="none" w:sz="0" w:space="0" w:color="auto"/>
      </w:divBdr>
    </w:div>
    <w:div w:id="1895772371">
      <w:bodyDiv w:val="1"/>
      <w:marLeft w:val="0"/>
      <w:marRight w:val="0"/>
      <w:marTop w:val="0"/>
      <w:marBottom w:val="0"/>
      <w:divBdr>
        <w:top w:val="none" w:sz="0" w:space="0" w:color="auto"/>
        <w:left w:val="none" w:sz="0" w:space="0" w:color="auto"/>
        <w:bottom w:val="none" w:sz="0" w:space="0" w:color="auto"/>
        <w:right w:val="none" w:sz="0" w:space="0" w:color="auto"/>
      </w:divBdr>
    </w:div>
    <w:div w:id="1897352654">
      <w:bodyDiv w:val="1"/>
      <w:marLeft w:val="0"/>
      <w:marRight w:val="0"/>
      <w:marTop w:val="0"/>
      <w:marBottom w:val="0"/>
      <w:divBdr>
        <w:top w:val="none" w:sz="0" w:space="0" w:color="auto"/>
        <w:left w:val="none" w:sz="0" w:space="0" w:color="auto"/>
        <w:bottom w:val="none" w:sz="0" w:space="0" w:color="auto"/>
        <w:right w:val="none" w:sz="0" w:space="0" w:color="auto"/>
      </w:divBdr>
    </w:div>
    <w:div w:id="1901356092">
      <w:bodyDiv w:val="1"/>
      <w:marLeft w:val="0"/>
      <w:marRight w:val="0"/>
      <w:marTop w:val="0"/>
      <w:marBottom w:val="0"/>
      <w:divBdr>
        <w:top w:val="none" w:sz="0" w:space="0" w:color="auto"/>
        <w:left w:val="none" w:sz="0" w:space="0" w:color="auto"/>
        <w:bottom w:val="none" w:sz="0" w:space="0" w:color="auto"/>
        <w:right w:val="none" w:sz="0" w:space="0" w:color="auto"/>
      </w:divBdr>
    </w:div>
    <w:div w:id="1904638443">
      <w:bodyDiv w:val="1"/>
      <w:marLeft w:val="0"/>
      <w:marRight w:val="0"/>
      <w:marTop w:val="0"/>
      <w:marBottom w:val="0"/>
      <w:divBdr>
        <w:top w:val="none" w:sz="0" w:space="0" w:color="auto"/>
        <w:left w:val="none" w:sz="0" w:space="0" w:color="auto"/>
        <w:bottom w:val="none" w:sz="0" w:space="0" w:color="auto"/>
        <w:right w:val="none" w:sz="0" w:space="0" w:color="auto"/>
      </w:divBdr>
    </w:div>
    <w:div w:id="1908419251">
      <w:bodyDiv w:val="1"/>
      <w:marLeft w:val="0"/>
      <w:marRight w:val="0"/>
      <w:marTop w:val="0"/>
      <w:marBottom w:val="0"/>
      <w:divBdr>
        <w:top w:val="none" w:sz="0" w:space="0" w:color="auto"/>
        <w:left w:val="none" w:sz="0" w:space="0" w:color="auto"/>
        <w:bottom w:val="none" w:sz="0" w:space="0" w:color="auto"/>
        <w:right w:val="none" w:sz="0" w:space="0" w:color="auto"/>
      </w:divBdr>
    </w:div>
    <w:div w:id="1914195678">
      <w:bodyDiv w:val="1"/>
      <w:marLeft w:val="0"/>
      <w:marRight w:val="0"/>
      <w:marTop w:val="0"/>
      <w:marBottom w:val="0"/>
      <w:divBdr>
        <w:top w:val="none" w:sz="0" w:space="0" w:color="auto"/>
        <w:left w:val="none" w:sz="0" w:space="0" w:color="auto"/>
        <w:bottom w:val="none" w:sz="0" w:space="0" w:color="auto"/>
        <w:right w:val="none" w:sz="0" w:space="0" w:color="auto"/>
      </w:divBdr>
    </w:div>
    <w:div w:id="1917595222">
      <w:bodyDiv w:val="1"/>
      <w:marLeft w:val="0"/>
      <w:marRight w:val="0"/>
      <w:marTop w:val="0"/>
      <w:marBottom w:val="0"/>
      <w:divBdr>
        <w:top w:val="none" w:sz="0" w:space="0" w:color="auto"/>
        <w:left w:val="none" w:sz="0" w:space="0" w:color="auto"/>
        <w:bottom w:val="none" w:sz="0" w:space="0" w:color="auto"/>
        <w:right w:val="none" w:sz="0" w:space="0" w:color="auto"/>
      </w:divBdr>
    </w:div>
    <w:div w:id="1919439741">
      <w:bodyDiv w:val="1"/>
      <w:marLeft w:val="0"/>
      <w:marRight w:val="0"/>
      <w:marTop w:val="0"/>
      <w:marBottom w:val="0"/>
      <w:divBdr>
        <w:top w:val="none" w:sz="0" w:space="0" w:color="auto"/>
        <w:left w:val="none" w:sz="0" w:space="0" w:color="auto"/>
        <w:bottom w:val="none" w:sz="0" w:space="0" w:color="auto"/>
        <w:right w:val="none" w:sz="0" w:space="0" w:color="auto"/>
      </w:divBdr>
    </w:div>
    <w:div w:id="1920091972">
      <w:bodyDiv w:val="1"/>
      <w:marLeft w:val="0"/>
      <w:marRight w:val="0"/>
      <w:marTop w:val="0"/>
      <w:marBottom w:val="0"/>
      <w:divBdr>
        <w:top w:val="none" w:sz="0" w:space="0" w:color="auto"/>
        <w:left w:val="none" w:sz="0" w:space="0" w:color="auto"/>
        <w:bottom w:val="none" w:sz="0" w:space="0" w:color="auto"/>
        <w:right w:val="none" w:sz="0" w:space="0" w:color="auto"/>
      </w:divBdr>
    </w:div>
    <w:div w:id="1923755474">
      <w:bodyDiv w:val="1"/>
      <w:marLeft w:val="0"/>
      <w:marRight w:val="0"/>
      <w:marTop w:val="0"/>
      <w:marBottom w:val="0"/>
      <w:divBdr>
        <w:top w:val="none" w:sz="0" w:space="0" w:color="auto"/>
        <w:left w:val="none" w:sz="0" w:space="0" w:color="auto"/>
        <w:bottom w:val="none" w:sz="0" w:space="0" w:color="auto"/>
        <w:right w:val="none" w:sz="0" w:space="0" w:color="auto"/>
      </w:divBdr>
    </w:div>
    <w:div w:id="1923905951">
      <w:bodyDiv w:val="1"/>
      <w:marLeft w:val="0"/>
      <w:marRight w:val="0"/>
      <w:marTop w:val="0"/>
      <w:marBottom w:val="0"/>
      <w:divBdr>
        <w:top w:val="none" w:sz="0" w:space="0" w:color="auto"/>
        <w:left w:val="none" w:sz="0" w:space="0" w:color="auto"/>
        <w:bottom w:val="none" w:sz="0" w:space="0" w:color="auto"/>
        <w:right w:val="none" w:sz="0" w:space="0" w:color="auto"/>
      </w:divBdr>
    </w:div>
    <w:div w:id="1924878499">
      <w:bodyDiv w:val="1"/>
      <w:marLeft w:val="0"/>
      <w:marRight w:val="0"/>
      <w:marTop w:val="0"/>
      <w:marBottom w:val="0"/>
      <w:divBdr>
        <w:top w:val="none" w:sz="0" w:space="0" w:color="auto"/>
        <w:left w:val="none" w:sz="0" w:space="0" w:color="auto"/>
        <w:bottom w:val="none" w:sz="0" w:space="0" w:color="auto"/>
        <w:right w:val="none" w:sz="0" w:space="0" w:color="auto"/>
      </w:divBdr>
    </w:div>
    <w:div w:id="1926066400">
      <w:bodyDiv w:val="1"/>
      <w:marLeft w:val="0"/>
      <w:marRight w:val="0"/>
      <w:marTop w:val="0"/>
      <w:marBottom w:val="0"/>
      <w:divBdr>
        <w:top w:val="none" w:sz="0" w:space="0" w:color="auto"/>
        <w:left w:val="none" w:sz="0" w:space="0" w:color="auto"/>
        <w:bottom w:val="none" w:sz="0" w:space="0" w:color="auto"/>
        <w:right w:val="none" w:sz="0" w:space="0" w:color="auto"/>
      </w:divBdr>
    </w:div>
    <w:div w:id="1926914698">
      <w:bodyDiv w:val="1"/>
      <w:marLeft w:val="0"/>
      <w:marRight w:val="0"/>
      <w:marTop w:val="0"/>
      <w:marBottom w:val="0"/>
      <w:divBdr>
        <w:top w:val="none" w:sz="0" w:space="0" w:color="auto"/>
        <w:left w:val="none" w:sz="0" w:space="0" w:color="auto"/>
        <w:bottom w:val="none" w:sz="0" w:space="0" w:color="auto"/>
        <w:right w:val="none" w:sz="0" w:space="0" w:color="auto"/>
      </w:divBdr>
    </w:div>
    <w:div w:id="1927037724">
      <w:bodyDiv w:val="1"/>
      <w:marLeft w:val="0"/>
      <w:marRight w:val="0"/>
      <w:marTop w:val="0"/>
      <w:marBottom w:val="0"/>
      <w:divBdr>
        <w:top w:val="none" w:sz="0" w:space="0" w:color="auto"/>
        <w:left w:val="none" w:sz="0" w:space="0" w:color="auto"/>
        <w:bottom w:val="none" w:sz="0" w:space="0" w:color="auto"/>
        <w:right w:val="none" w:sz="0" w:space="0" w:color="auto"/>
      </w:divBdr>
    </w:div>
    <w:div w:id="1929579135">
      <w:bodyDiv w:val="1"/>
      <w:marLeft w:val="0"/>
      <w:marRight w:val="0"/>
      <w:marTop w:val="0"/>
      <w:marBottom w:val="0"/>
      <w:divBdr>
        <w:top w:val="none" w:sz="0" w:space="0" w:color="auto"/>
        <w:left w:val="none" w:sz="0" w:space="0" w:color="auto"/>
        <w:bottom w:val="none" w:sz="0" w:space="0" w:color="auto"/>
        <w:right w:val="none" w:sz="0" w:space="0" w:color="auto"/>
      </w:divBdr>
    </w:div>
    <w:div w:id="1930504103">
      <w:bodyDiv w:val="1"/>
      <w:marLeft w:val="0"/>
      <w:marRight w:val="0"/>
      <w:marTop w:val="0"/>
      <w:marBottom w:val="0"/>
      <w:divBdr>
        <w:top w:val="none" w:sz="0" w:space="0" w:color="auto"/>
        <w:left w:val="none" w:sz="0" w:space="0" w:color="auto"/>
        <w:bottom w:val="none" w:sz="0" w:space="0" w:color="auto"/>
        <w:right w:val="none" w:sz="0" w:space="0" w:color="auto"/>
      </w:divBdr>
    </w:div>
    <w:div w:id="1931817147">
      <w:bodyDiv w:val="1"/>
      <w:marLeft w:val="0"/>
      <w:marRight w:val="0"/>
      <w:marTop w:val="0"/>
      <w:marBottom w:val="0"/>
      <w:divBdr>
        <w:top w:val="none" w:sz="0" w:space="0" w:color="auto"/>
        <w:left w:val="none" w:sz="0" w:space="0" w:color="auto"/>
        <w:bottom w:val="none" w:sz="0" w:space="0" w:color="auto"/>
        <w:right w:val="none" w:sz="0" w:space="0" w:color="auto"/>
      </w:divBdr>
    </w:div>
    <w:div w:id="1935359222">
      <w:bodyDiv w:val="1"/>
      <w:marLeft w:val="0"/>
      <w:marRight w:val="0"/>
      <w:marTop w:val="0"/>
      <w:marBottom w:val="0"/>
      <w:divBdr>
        <w:top w:val="none" w:sz="0" w:space="0" w:color="auto"/>
        <w:left w:val="none" w:sz="0" w:space="0" w:color="auto"/>
        <w:bottom w:val="none" w:sz="0" w:space="0" w:color="auto"/>
        <w:right w:val="none" w:sz="0" w:space="0" w:color="auto"/>
      </w:divBdr>
    </w:div>
    <w:div w:id="1938058168">
      <w:bodyDiv w:val="1"/>
      <w:marLeft w:val="0"/>
      <w:marRight w:val="0"/>
      <w:marTop w:val="0"/>
      <w:marBottom w:val="0"/>
      <w:divBdr>
        <w:top w:val="none" w:sz="0" w:space="0" w:color="auto"/>
        <w:left w:val="none" w:sz="0" w:space="0" w:color="auto"/>
        <w:bottom w:val="none" w:sz="0" w:space="0" w:color="auto"/>
        <w:right w:val="none" w:sz="0" w:space="0" w:color="auto"/>
      </w:divBdr>
    </w:div>
    <w:div w:id="1939486835">
      <w:bodyDiv w:val="1"/>
      <w:marLeft w:val="0"/>
      <w:marRight w:val="0"/>
      <w:marTop w:val="0"/>
      <w:marBottom w:val="0"/>
      <w:divBdr>
        <w:top w:val="none" w:sz="0" w:space="0" w:color="auto"/>
        <w:left w:val="none" w:sz="0" w:space="0" w:color="auto"/>
        <w:bottom w:val="none" w:sz="0" w:space="0" w:color="auto"/>
        <w:right w:val="none" w:sz="0" w:space="0" w:color="auto"/>
      </w:divBdr>
    </w:div>
    <w:div w:id="1940329799">
      <w:bodyDiv w:val="1"/>
      <w:marLeft w:val="0"/>
      <w:marRight w:val="0"/>
      <w:marTop w:val="0"/>
      <w:marBottom w:val="0"/>
      <w:divBdr>
        <w:top w:val="none" w:sz="0" w:space="0" w:color="auto"/>
        <w:left w:val="none" w:sz="0" w:space="0" w:color="auto"/>
        <w:bottom w:val="none" w:sz="0" w:space="0" w:color="auto"/>
        <w:right w:val="none" w:sz="0" w:space="0" w:color="auto"/>
      </w:divBdr>
    </w:div>
    <w:div w:id="1942107801">
      <w:bodyDiv w:val="1"/>
      <w:marLeft w:val="0"/>
      <w:marRight w:val="0"/>
      <w:marTop w:val="0"/>
      <w:marBottom w:val="0"/>
      <w:divBdr>
        <w:top w:val="none" w:sz="0" w:space="0" w:color="auto"/>
        <w:left w:val="none" w:sz="0" w:space="0" w:color="auto"/>
        <w:bottom w:val="none" w:sz="0" w:space="0" w:color="auto"/>
        <w:right w:val="none" w:sz="0" w:space="0" w:color="auto"/>
      </w:divBdr>
    </w:div>
    <w:div w:id="1944995488">
      <w:bodyDiv w:val="1"/>
      <w:marLeft w:val="0"/>
      <w:marRight w:val="0"/>
      <w:marTop w:val="0"/>
      <w:marBottom w:val="0"/>
      <w:divBdr>
        <w:top w:val="none" w:sz="0" w:space="0" w:color="auto"/>
        <w:left w:val="none" w:sz="0" w:space="0" w:color="auto"/>
        <w:bottom w:val="none" w:sz="0" w:space="0" w:color="auto"/>
        <w:right w:val="none" w:sz="0" w:space="0" w:color="auto"/>
      </w:divBdr>
    </w:div>
    <w:div w:id="1946837592">
      <w:bodyDiv w:val="1"/>
      <w:marLeft w:val="0"/>
      <w:marRight w:val="0"/>
      <w:marTop w:val="0"/>
      <w:marBottom w:val="0"/>
      <w:divBdr>
        <w:top w:val="none" w:sz="0" w:space="0" w:color="auto"/>
        <w:left w:val="none" w:sz="0" w:space="0" w:color="auto"/>
        <w:bottom w:val="none" w:sz="0" w:space="0" w:color="auto"/>
        <w:right w:val="none" w:sz="0" w:space="0" w:color="auto"/>
      </w:divBdr>
    </w:div>
    <w:div w:id="1947468171">
      <w:bodyDiv w:val="1"/>
      <w:marLeft w:val="0"/>
      <w:marRight w:val="0"/>
      <w:marTop w:val="0"/>
      <w:marBottom w:val="0"/>
      <w:divBdr>
        <w:top w:val="none" w:sz="0" w:space="0" w:color="auto"/>
        <w:left w:val="none" w:sz="0" w:space="0" w:color="auto"/>
        <w:bottom w:val="none" w:sz="0" w:space="0" w:color="auto"/>
        <w:right w:val="none" w:sz="0" w:space="0" w:color="auto"/>
      </w:divBdr>
    </w:div>
    <w:div w:id="1948610021">
      <w:bodyDiv w:val="1"/>
      <w:marLeft w:val="0"/>
      <w:marRight w:val="0"/>
      <w:marTop w:val="0"/>
      <w:marBottom w:val="0"/>
      <w:divBdr>
        <w:top w:val="none" w:sz="0" w:space="0" w:color="auto"/>
        <w:left w:val="none" w:sz="0" w:space="0" w:color="auto"/>
        <w:bottom w:val="none" w:sz="0" w:space="0" w:color="auto"/>
        <w:right w:val="none" w:sz="0" w:space="0" w:color="auto"/>
      </w:divBdr>
    </w:div>
    <w:div w:id="1949197378">
      <w:bodyDiv w:val="1"/>
      <w:marLeft w:val="0"/>
      <w:marRight w:val="0"/>
      <w:marTop w:val="0"/>
      <w:marBottom w:val="0"/>
      <w:divBdr>
        <w:top w:val="none" w:sz="0" w:space="0" w:color="auto"/>
        <w:left w:val="none" w:sz="0" w:space="0" w:color="auto"/>
        <w:bottom w:val="none" w:sz="0" w:space="0" w:color="auto"/>
        <w:right w:val="none" w:sz="0" w:space="0" w:color="auto"/>
      </w:divBdr>
    </w:div>
    <w:div w:id="1952006120">
      <w:bodyDiv w:val="1"/>
      <w:marLeft w:val="0"/>
      <w:marRight w:val="0"/>
      <w:marTop w:val="0"/>
      <w:marBottom w:val="0"/>
      <w:divBdr>
        <w:top w:val="none" w:sz="0" w:space="0" w:color="auto"/>
        <w:left w:val="none" w:sz="0" w:space="0" w:color="auto"/>
        <w:bottom w:val="none" w:sz="0" w:space="0" w:color="auto"/>
        <w:right w:val="none" w:sz="0" w:space="0" w:color="auto"/>
      </w:divBdr>
    </w:div>
    <w:div w:id="1954093566">
      <w:bodyDiv w:val="1"/>
      <w:marLeft w:val="0"/>
      <w:marRight w:val="0"/>
      <w:marTop w:val="0"/>
      <w:marBottom w:val="0"/>
      <w:divBdr>
        <w:top w:val="none" w:sz="0" w:space="0" w:color="auto"/>
        <w:left w:val="none" w:sz="0" w:space="0" w:color="auto"/>
        <w:bottom w:val="none" w:sz="0" w:space="0" w:color="auto"/>
        <w:right w:val="none" w:sz="0" w:space="0" w:color="auto"/>
      </w:divBdr>
    </w:div>
    <w:div w:id="1955167376">
      <w:bodyDiv w:val="1"/>
      <w:marLeft w:val="0"/>
      <w:marRight w:val="0"/>
      <w:marTop w:val="0"/>
      <w:marBottom w:val="0"/>
      <w:divBdr>
        <w:top w:val="none" w:sz="0" w:space="0" w:color="auto"/>
        <w:left w:val="none" w:sz="0" w:space="0" w:color="auto"/>
        <w:bottom w:val="none" w:sz="0" w:space="0" w:color="auto"/>
        <w:right w:val="none" w:sz="0" w:space="0" w:color="auto"/>
      </w:divBdr>
    </w:div>
    <w:div w:id="1957984397">
      <w:bodyDiv w:val="1"/>
      <w:marLeft w:val="0"/>
      <w:marRight w:val="0"/>
      <w:marTop w:val="0"/>
      <w:marBottom w:val="0"/>
      <w:divBdr>
        <w:top w:val="none" w:sz="0" w:space="0" w:color="auto"/>
        <w:left w:val="none" w:sz="0" w:space="0" w:color="auto"/>
        <w:bottom w:val="none" w:sz="0" w:space="0" w:color="auto"/>
        <w:right w:val="none" w:sz="0" w:space="0" w:color="auto"/>
      </w:divBdr>
    </w:div>
    <w:div w:id="1958104247">
      <w:bodyDiv w:val="1"/>
      <w:marLeft w:val="0"/>
      <w:marRight w:val="0"/>
      <w:marTop w:val="0"/>
      <w:marBottom w:val="0"/>
      <w:divBdr>
        <w:top w:val="none" w:sz="0" w:space="0" w:color="auto"/>
        <w:left w:val="none" w:sz="0" w:space="0" w:color="auto"/>
        <w:bottom w:val="none" w:sz="0" w:space="0" w:color="auto"/>
        <w:right w:val="none" w:sz="0" w:space="0" w:color="auto"/>
      </w:divBdr>
    </w:div>
    <w:div w:id="1958487225">
      <w:bodyDiv w:val="1"/>
      <w:marLeft w:val="0"/>
      <w:marRight w:val="0"/>
      <w:marTop w:val="0"/>
      <w:marBottom w:val="0"/>
      <w:divBdr>
        <w:top w:val="none" w:sz="0" w:space="0" w:color="auto"/>
        <w:left w:val="none" w:sz="0" w:space="0" w:color="auto"/>
        <w:bottom w:val="none" w:sz="0" w:space="0" w:color="auto"/>
        <w:right w:val="none" w:sz="0" w:space="0" w:color="auto"/>
      </w:divBdr>
    </w:div>
    <w:div w:id="1959947164">
      <w:bodyDiv w:val="1"/>
      <w:marLeft w:val="0"/>
      <w:marRight w:val="0"/>
      <w:marTop w:val="0"/>
      <w:marBottom w:val="0"/>
      <w:divBdr>
        <w:top w:val="none" w:sz="0" w:space="0" w:color="auto"/>
        <w:left w:val="none" w:sz="0" w:space="0" w:color="auto"/>
        <w:bottom w:val="none" w:sz="0" w:space="0" w:color="auto"/>
        <w:right w:val="none" w:sz="0" w:space="0" w:color="auto"/>
      </w:divBdr>
    </w:div>
    <w:div w:id="1961568888">
      <w:bodyDiv w:val="1"/>
      <w:marLeft w:val="0"/>
      <w:marRight w:val="0"/>
      <w:marTop w:val="0"/>
      <w:marBottom w:val="0"/>
      <w:divBdr>
        <w:top w:val="none" w:sz="0" w:space="0" w:color="auto"/>
        <w:left w:val="none" w:sz="0" w:space="0" w:color="auto"/>
        <w:bottom w:val="none" w:sz="0" w:space="0" w:color="auto"/>
        <w:right w:val="none" w:sz="0" w:space="0" w:color="auto"/>
      </w:divBdr>
    </w:div>
    <w:div w:id="1962226879">
      <w:bodyDiv w:val="1"/>
      <w:marLeft w:val="0"/>
      <w:marRight w:val="0"/>
      <w:marTop w:val="0"/>
      <w:marBottom w:val="0"/>
      <w:divBdr>
        <w:top w:val="none" w:sz="0" w:space="0" w:color="auto"/>
        <w:left w:val="none" w:sz="0" w:space="0" w:color="auto"/>
        <w:bottom w:val="none" w:sz="0" w:space="0" w:color="auto"/>
        <w:right w:val="none" w:sz="0" w:space="0" w:color="auto"/>
      </w:divBdr>
    </w:div>
    <w:div w:id="1964189963">
      <w:bodyDiv w:val="1"/>
      <w:marLeft w:val="0"/>
      <w:marRight w:val="0"/>
      <w:marTop w:val="0"/>
      <w:marBottom w:val="0"/>
      <w:divBdr>
        <w:top w:val="none" w:sz="0" w:space="0" w:color="auto"/>
        <w:left w:val="none" w:sz="0" w:space="0" w:color="auto"/>
        <w:bottom w:val="none" w:sz="0" w:space="0" w:color="auto"/>
        <w:right w:val="none" w:sz="0" w:space="0" w:color="auto"/>
      </w:divBdr>
    </w:div>
    <w:div w:id="1965385564">
      <w:bodyDiv w:val="1"/>
      <w:marLeft w:val="0"/>
      <w:marRight w:val="0"/>
      <w:marTop w:val="0"/>
      <w:marBottom w:val="0"/>
      <w:divBdr>
        <w:top w:val="none" w:sz="0" w:space="0" w:color="auto"/>
        <w:left w:val="none" w:sz="0" w:space="0" w:color="auto"/>
        <w:bottom w:val="none" w:sz="0" w:space="0" w:color="auto"/>
        <w:right w:val="none" w:sz="0" w:space="0" w:color="auto"/>
      </w:divBdr>
    </w:div>
    <w:div w:id="1967806676">
      <w:bodyDiv w:val="1"/>
      <w:marLeft w:val="0"/>
      <w:marRight w:val="0"/>
      <w:marTop w:val="0"/>
      <w:marBottom w:val="0"/>
      <w:divBdr>
        <w:top w:val="none" w:sz="0" w:space="0" w:color="auto"/>
        <w:left w:val="none" w:sz="0" w:space="0" w:color="auto"/>
        <w:bottom w:val="none" w:sz="0" w:space="0" w:color="auto"/>
        <w:right w:val="none" w:sz="0" w:space="0" w:color="auto"/>
      </w:divBdr>
    </w:div>
    <w:div w:id="1969428185">
      <w:bodyDiv w:val="1"/>
      <w:marLeft w:val="0"/>
      <w:marRight w:val="0"/>
      <w:marTop w:val="0"/>
      <w:marBottom w:val="0"/>
      <w:divBdr>
        <w:top w:val="none" w:sz="0" w:space="0" w:color="auto"/>
        <w:left w:val="none" w:sz="0" w:space="0" w:color="auto"/>
        <w:bottom w:val="none" w:sz="0" w:space="0" w:color="auto"/>
        <w:right w:val="none" w:sz="0" w:space="0" w:color="auto"/>
      </w:divBdr>
    </w:div>
    <w:div w:id="1969819636">
      <w:bodyDiv w:val="1"/>
      <w:marLeft w:val="0"/>
      <w:marRight w:val="0"/>
      <w:marTop w:val="0"/>
      <w:marBottom w:val="0"/>
      <w:divBdr>
        <w:top w:val="none" w:sz="0" w:space="0" w:color="auto"/>
        <w:left w:val="none" w:sz="0" w:space="0" w:color="auto"/>
        <w:bottom w:val="none" w:sz="0" w:space="0" w:color="auto"/>
        <w:right w:val="none" w:sz="0" w:space="0" w:color="auto"/>
      </w:divBdr>
    </w:div>
    <w:div w:id="1970015083">
      <w:bodyDiv w:val="1"/>
      <w:marLeft w:val="0"/>
      <w:marRight w:val="0"/>
      <w:marTop w:val="0"/>
      <w:marBottom w:val="0"/>
      <w:divBdr>
        <w:top w:val="none" w:sz="0" w:space="0" w:color="auto"/>
        <w:left w:val="none" w:sz="0" w:space="0" w:color="auto"/>
        <w:bottom w:val="none" w:sz="0" w:space="0" w:color="auto"/>
        <w:right w:val="none" w:sz="0" w:space="0" w:color="auto"/>
      </w:divBdr>
    </w:div>
    <w:div w:id="1972176291">
      <w:bodyDiv w:val="1"/>
      <w:marLeft w:val="0"/>
      <w:marRight w:val="0"/>
      <w:marTop w:val="0"/>
      <w:marBottom w:val="0"/>
      <w:divBdr>
        <w:top w:val="none" w:sz="0" w:space="0" w:color="auto"/>
        <w:left w:val="none" w:sz="0" w:space="0" w:color="auto"/>
        <w:bottom w:val="none" w:sz="0" w:space="0" w:color="auto"/>
        <w:right w:val="none" w:sz="0" w:space="0" w:color="auto"/>
      </w:divBdr>
    </w:div>
    <w:div w:id="1972898128">
      <w:bodyDiv w:val="1"/>
      <w:marLeft w:val="0"/>
      <w:marRight w:val="0"/>
      <w:marTop w:val="0"/>
      <w:marBottom w:val="0"/>
      <w:divBdr>
        <w:top w:val="none" w:sz="0" w:space="0" w:color="auto"/>
        <w:left w:val="none" w:sz="0" w:space="0" w:color="auto"/>
        <w:bottom w:val="none" w:sz="0" w:space="0" w:color="auto"/>
        <w:right w:val="none" w:sz="0" w:space="0" w:color="auto"/>
      </w:divBdr>
    </w:div>
    <w:div w:id="1974749238">
      <w:bodyDiv w:val="1"/>
      <w:marLeft w:val="0"/>
      <w:marRight w:val="0"/>
      <w:marTop w:val="0"/>
      <w:marBottom w:val="0"/>
      <w:divBdr>
        <w:top w:val="none" w:sz="0" w:space="0" w:color="auto"/>
        <w:left w:val="none" w:sz="0" w:space="0" w:color="auto"/>
        <w:bottom w:val="none" w:sz="0" w:space="0" w:color="auto"/>
        <w:right w:val="none" w:sz="0" w:space="0" w:color="auto"/>
      </w:divBdr>
    </w:div>
    <w:div w:id="1977712122">
      <w:bodyDiv w:val="1"/>
      <w:marLeft w:val="0"/>
      <w:marRight w:val="0"/>
      <w:marTop w:val="0"/>
      <w:marBottom w:val="0"/>
      <w:divBdr>
        <w:top w:val="none" w:sz="0" w:space="0" w:color="auto"/>
        <w:left w:val="none" w:sz="0" w:space="0" w:color="auto"/>
        <w:bottom w:val="none" w:sz="0" w:space="0" w:color="auto"/>
        <w:right w:val="none" w:sz="0" w:space="0" w:color="auto"/>
      </w:divBdr>
    </w:div>
    <w:div w:id="1984583021">
      <w:bodyDiv w:val="1"/>
      <w:marLeft w:val="0"/>
      <w:marRight w:val="0"/>
      <w:marTop w:val="0"/>
      <w:marBottom w:val="0"/>
      <w:divBdr>
        <w:top w:val="none" w:sz="0" w:space="0" w:color="auto"/>
        <w:left w:val="none" w:sz="0" w:space="0" w:color="auto"/>
        <w:bottom w:val="none" w:sz="0" w:space="0" w:color="auto"/>
        <w:right w:val="none" w:sz="0" w:space="0" w:color="auto"/>
      </w:divBdr>
    </w:div>
    <w:div w:id="1984658887">
      <w:bodyDiv w:val="1"/>
      <w:marLeft w:val="0"/>
      <w:marRight w:val="0"/>
      <w:marTop w:val="0"/>
      <w:marBottom w:val="0"/>
      <w:divBdr>
        <w:top w:val="none" w:sz="0" w:space="0" w:color="auto"/>
        <w:left w:val="none" w:sz="0" w:space="0" w:color="auto"/>
        <w:bottom w:val="none" w:sz="0" w:space="0" w:color="auto"/>
        <w:right w:val="none" w:sz="0" w:space="0" w:color="auto"/>
      </w:divBdr>
    </w:div>
    <w:div w:id="1990400059">
      <w:bodyDiv w:val="1"/>
      <w:marLeft w:val="0"/>
      <w:marRight w:val="0"/>
      <w:marTop w:val="0"/>
      <w:marBottom w:val="0"/>
      <w:divBdr>
        <w:top w:val="none" w:sz="0" w:space="0" w:color="auto"/>
        <w:left w:val="none" w:sz="0" w:space="0" w:color="auto"/>
        <w:bottom w:val="none" w:sz="0" w:space="0" w:color="auto"/>
        <w:right w:val="none" w:sz="0" w:space="0" w:color="auto"/>
      </w:divBdr>
    </w:div>
    <w:div w:id="1991443736">
      <w:bodyDiv w:val="1"/>
      <w:marLeft w:val="0"/>
      <w:marRight w:val="0"/>
      <w:marTop w:val="0"/>
      <w:marBottom w:val="0"/>
      <w:divBdr>
        <w:top w:val="none" w:sz="0" w:space="0" w:color="auto"/>
        <w:left w:val="none" w:sz="0" w:space="0" w:color="auto"/>
        <w:bottom w:val="none" w:sz="0" w:space="0" w:color="auto"/>
        <w:right w:val="none" w:sz="0" w:space="0" w:color="auto"/>
      </w:divBdr>
    </w:div>
    <w:div w:id="1992055577">
      <w:bodyDiv w:val="1"/>
      <w:marLeft w:val="0"/>
      <w:marRight w:val="0"/>
      <w:marTop w:val="0"/>
      <w:marBottom w:val="0"/>
      <w:divBdr>
        <w:top w:val="none" w:sz="0" w:space="0" w:color="auto"/>
        <w:left w:val="none" w:sz="0" w:space="0" w:color="auto"/>
        <w:bottom w:val="none" w:sz="0" w:space="0" w:color="auto"/>
        <w:right w:val="none" w:sz="0" w:space="0" w:color="auto"/>
      </w:divBdr>
    </w:div>
    <w:div w:id="1994144495">
      <w:bodyDiv w:val="1"/>
      <w:marLeft w:val="0"/>
      <w:marRight w:val="0"/>
      <w:marTop w:val="0"/>
      <w:marBottom w:val="0"/>
      <w:divBdr>
        <w:top w:val="none" w:sz="0" w:space="0" w:color="auto"/>
        <w:left w:val="none" w:sz="0" w:space="0" w:color="auto"/>
        <w:bottom w:val="none" w:sz="0" w:space="0" w:color="auto"/>
        <w:right w:val="none" w:sz="0" w:space="0" w:color="auto"/>
      </w:divBdr>
    </w:div>
    <w:div w:id="1998025511">
      <w:bodyDiv w:val="1"/>
      <w:marLeft w:val="0"/>
      <w:marRight w:val="0"/>
      <w:marTop w:val="0"/>
      <w:marBottom w:val="0"/>
      <w:divBdr>
        <w:top w:val="none" w:sz="0" w:space="0" w:color="auto"/>
        <w:left w:val="none" w:sz="0" w:space="0" w:color="auto"/>
        <w:bottom w:val="none" w:sz="0" w:space="0" w:color="auto"/>
        <w:right w:val="none" w:sz="0" w:space="0" w:color="auto"/>
      </w:divBdr>
    </w:div>
    <w:div w:id="2000233336">
      <w:bodyDiv w:val="1"/>
      <w:marLeft w:val="0"/>
      <w:marRight w:val="0"/>
      <w:marTop w:val="0"/>
      <w:marBottom w:val="0"/>
      <w:divBdr>
        <w:top w:val="none" w:sz="0" w:space="0" w:color="auto"/>
        <w:left w:val="none" w:sz="0" w:space="0" w:color="auto"/>
        <w:bottom w:val="none" w:sz="0" w:space="0" w:color="auto"/>
        <w:right w:val="none" w:sz="0" w:space="0" w:color="auto"/>
      </w:divBdr>
    </w:div>
    <w:div w:id="2002584771">
      <w:bodyDiv w:val="1"/>
      <w:marLeft w:val="0"/>
      <w:marRight w:val="0"/>
      <w:marTop w:val="0"/>
      <w:marBottom w:val="0"/>
      <w:divBdr>
        <w:top w:val="none" w:sz="0" w:space="0" w:color="auto"/>
        <w:left w:val="none" w:sz="0" w:space="0" w:color="auto"/>
        <w:bottom w:val="none" w:sz="0" w:space="0" w:color="auto"/>
        <w:right w:val="none" w:sz="0" w:space="0" w:color="auto"/>
      </w:divBdr>
    </w:div>
    <w:div w:id="2004579336">
      <w:bodyDiv w:val="1"/>
      <w:marLeft w:val="0"/>
      <w:marRight w:val="0"/>
      <w:marTop w:val="0"/>
      <w:marBottom w:val="0"/>
      <w:divBdr>
        <w:top w:val="none" w:sz="0" w:space="0" w:color="auto"/>
        <w:left w:val="none" w:sz="0" w:space="0" w:color="auto"/>
        <w:bottom w:val="none" w:sz="0" w:space="0" w:color="auto"/>
        <w:right w:val="none" w:sz="0" w:space="0" w:color="auto"/>
      </w:divBdr>
    </w:div>
    <w:div w:id="2007394255">
      <w:bodyDiv w:val="1"/>
      <w:marLeft w:val="0"/>
      <w:marRight w:val="0"/>
      <w:marTop w:val="0"/>
      <w:marBottom w:val="0"/>
      <w:divBdr>
        <w:top w:val="none" w:sz="0" w:space="0" w:color="auto"/>
        <w:left w:val="none" w:sz="0" w:space="0" w:color="auto"/>
        <w:bottom w:val="none" w:sz="0" w:space="0" w:color="auto"/>
        <w:right w:val="none" w:sz="0" w:space="0" w:color="auto"/>
      </w:divBdr>
    </w:div>
    <w:div w:id="2008751237">
      <w:bodyDiv w:val="1"/>
      <w:marLeft w:val="0"/>
      <w:marRight w:val="0"/>
      <w:marTop w:val="0"/>
      <w:marBottom w:val="0"/>
      <w:divBdr>
        <w:top w:val="none" w:sz="0" w:space="0" w:color="auto"/>
        <w:left w:val="none" w:sz="0" w:space="0" w:color="auto"/>
        <w:bottom w:val="none" w:sz="0" w:space="0" w:color="auto"/>
        <w:right w:val="none" w:sz="0" w:space="0" w:color="auto"/>
      </w:divBdr>
    </w:div>
    <w:div w:id="2009940875">
      <w:bodyDiv w:val="1"/>
      <w:marLeft w:val="0"/>
      <w:marRight w:val="0"/>
      <w:marTop w:val="0"/>
      <w:marBottom w:val="0"/>
      <w:divBdr>
        <w:top w:val="none" w:sz="0" w:space="0" w:color="auto"/>
        <w:left w:val="none" w:sz="0" w:space="0" w:color="auto"/>
        <w:bottom w:val="none" w:sz="0" w:space="0" w:color="auto"/>
        <w:right w:val="none" w:sz="0" w:space="0" w:color="auto"/>
      </w:divBdr>
    </w:div>
    <w:div w:id="2012175726">
      <w:bodyDiv w:val="1"/>
      <w:marLeft w:val="0"/>
      <w:marRight w:val="0"/>
      <w:marTop w:val="0"/>
      <w:marBottom w:val="0"/>
      <w:divBdr>
        <w:top w:val="none" w:sz="0" w:space="0" w:color="auto"/>
        <w:left w:val="none" w:sz="0" w:space="0" w:color="auto"/>
        <w:bottom w:val="none" w:sz="0" w:space="0" w:color="auto"/>
        <w:right w:val="none" w:sz="0" w:space="0" w:color="auto"/>
      </w:divBdr>
    </w:div>
    <w:div w:id="2014334152">
      <w:bodyDiv w:val="1"/>
      <w:marLeft w:val="0"/>
      <w:marRight w:val="0"/>
      <w:marTop w:val="0"/>
      <w:marBottom w:val="0"/>
      <w:divBdr>
        <w:top w:val="none" w:sz="0" w:space="0" w:color="auto"/>
        <w:left w:val="none" w:sz="0" w:space="0" w:color="auto"/>
        <w:bottom w:val="none" w:sz="0" w:space="0" w:color="auto"/>
        <w:right w:val="none" w:sz="0" w:space="0" w:color="auto"/>
      </w:divBdr>
    </w:div>
    <w:div w:id="2015186425">
      <w:bodyDiv w:val="1"/>
      <w:marLeft w:val="0"/>
      <w:marRight w:val="0"/>
      <w:marTop w:val="0"/>
      <w:marBottom w:val="0"/>
      <w:divBdr>
        <w:top w:val="none" w:sz="0" w:space="0" w:color="auto"/>
        <w:left w:val="none" w:sz="0" w:space="0" w:color="auto"/>
        <w:bottom w:val="none" w:sz="0" w:space="0" w:color="auto"/>
        <w:right w:val="none" w:sz="0" w:space="0" w:color="auto"/>
      </w:divBdr>
    </w:div>
    <w:div w:id="2017265316">
      <w:bodyDiv w:val="1"/>
      <w:marLeft w:val="0"/>
      <w:marRight w:val="0"/>
      <w:marTop w:val="0"/>
      <w:marBottom w:val="0"/>
      <w:divBdr>
        <w:top w:val="none" w:sz="0" w:space="0" w:color="auto"/>
        <w:left w:val="none" w:sz="0" w:space="0" w:color="auto"/>
        <w:bottom w:val="none" w:sz="0" w:space="0" w:color="auto"/>
        <w:right w:val="none" w:sz="0" w:space="0" w:color="auto"/>
      </w:divBdr>
    </w:div>
    <w:div w:id="2017686288">
      <w:bodyDiv w:val="1"/>
      <w:marLeft w:val="0"/>
      <w:marRight w:val="0"/>
      <w:marTop w:val="0"/>
      <w:marBottom w:val="0"/>
      <w:divBdr>
        <w:top w:val="none" w:sz="0" w:space="0" w:color="auto"/>
        <w:left w:val="none" w:sz="0" w:space="0" w:color="auto"/>
        <w:bottom w:val="none" w:sz="0" w:space="0" w:color="auto"/>
        <w:right w:val="none" w:sz="0" w:space="0" w:color="auto"/>
      </w:divBdr>
    </w:div>
    <w:div w:id="2018000342">
      <w:bodyDiv w:val="1"/>
      <w:marLeft w:val="0"/>
      <w:marRight w:val="0"/>
      <w:marTop w:val="0"/>
      <w:marBottom w:val="0"/>
      <w:divBdr>
        <w:top w:val="none" w:sz="0" w:space="0" w:color="auto"/>
        <w:left w:val="none" w:sz="0" w:space="0" w:color="auto"/>
        <w:bottom w:val="none" w:sz="0" w:space="0" w:color="auto"/>
        <w:right w:val="none" w:sz="0" w:space="0" w:color="auto"/>
      </w:divBdr>
    </w:div>
    <w:div w:id="2019847214">
      <w:bodyDiv w:val="1"/>
      <w:marLeft w:val="0"/>
      <w:marRight w:val="0"/>
      <w:marTop w:val="0"/>
      <w:marBottom w:val="0"/>
      <w:divBdr>
        <w:top w:val="none" w:sz="0" w:space="0" w:color="auto"/>
        <w:left w:val="none" w:sz="0" w:space="0" w:color="auto"/>
        <w:bottom w:val="none" w:sz="0" w:space="0" w:color="auto"/>
        <w:right w:val="none" w:sz="0" w:space="0" w:color="auto"/>
      </w:divBdr>
    </w:div>
    <w:div w:id="2022471720">
      <w:bodyDiv w:val="1"/>
      <w:marLeft w:val="0"/>
      <w:marRight w:val="0"/>
      <w:marTop w:val="0"/>
      <w:marBottom w:val="0"/>
      <w:divBdr>
        <w:top w:val="none" w:sz="0" w:space="0" w:color="auto"/>
        <w:left w:val="none" w:sz="0" w:space="0" w:color="auto"/>
        <w:bottom w:val="none" w:sz="0" w:space="0" w:color="auto"/>
        <w:right w:val="none" w:sz="0" w:space="0" w:color="auto"/>
      </w:divBdr>
    </w:div>
    <w:div w:id="2022968323">
      <w:bodyDiv w:val="1"/>
      <w:marLeft w:val="0"/>
      <w:marRight w:val="0"/>
      <w:marTop w:val="0"/>
      <w:marBottom w:val="0"/>
      <w:divBdr>
        <w:top w:val="none" w:sz="0" w:space="0" w:color="auto"/>
        <w:left w:val="none" w:sz="0" w:space="0" w:color="auto"/>
        <w:bottom w:val="none" w:sz="0" w:space="0" w:color="auto"/>
        <w:right w:val="none" w:sz="0" w:space="0" w:color="auto"/>
      </w:divBdr>
    </w:div>
    <w:div w:id="2023512865">
      <w:bodyDiv w:val="1"/>
      <w:marLeft w:val="0"/>
      <w:marRight w:val="0"/>
      <w:marTop w:val="0"/>
      <w:marBottom w:val="0"/>
      <w:divBdr>
        <w:top w:val="none" w:sz="0" w:space="0" w:color="auto"/>
        <w:left w:val="none" w:sz="0" w:space="0" w:color="auto"/>
        <w:bottom w:val="none" w:sz="0" w:space="0" w:color="auto"/>
        <w:right w:val="none" w:sz="0" w:space="0" w:color="auto"/>
      </w:divBdr>
    </w:div>
    <w:div w:id="2025206060">
      <w:bodyDiv w:val="1"/>
      <w:marLeft w:val="0"/>
      <w:marRight w:val="0"/>
      <w:marTop w:val="0"/>
      <w:marBottom w:val="0"/>
      <w:divBdr>
        <w:top w:val="none" w:sz="0" w:space="0" w:color="auto"/>
        <w:left w:val="none" w:sz="0" w:space="0" w:color="auto"/>
        <w:bottom w:val="none" w:sz="0" w:space="0" w:color="auto"/>
        <w:right w:val="none" w:sz="0" w:space="0" w:color="auto"/>
      </w:divBdr>
    </w:div>
    <w:div w:id="2025401486">
      <w:bodyDiv w:val="1"/>
      <w:marLeft w:val="0"/>
      <w:marRight w:val="0"/>
      <w:marTop w:val="0"/>
      <w:marBottom w:val="0"/>
      <w:divBdr>
        <w:top w:val="none" w:sz="0" w:space="0" w:color="auto"/>
        <w:left w:val="none" w:sz="0" w:space="0" w:color="auto"/>
        <w:bottom w:val="none" w:sz="0" w:space="0" w:color="auto"/>
        <w:right w:val="none" w:sz="0" w:space="0" w:color="auto"/>
      </w:divBdr>
    </w:div>
    <w:div w:id="2027170034">
      <w:bodyDiv w:val="1"/>
      <w:marLeft w:val="0"/>
      <w:marRight w:val="0"/>
      <w:marTop w:val="0"/>
      <w:marBottom w:val="0"/>
      <w:divBdr>
        <w:top w:val="none" w:sz="0" w:space="0" w:color="auto"/>
        <w:left w:val="none" w:sz="0" w:space="0" w:color="auto"/>
        <w:bottom w:val="none" w:sz="0" w:space="0" w:color="auto"/>
        <w:right w:val="none" w:sz="0" w:space="0" w:color="auto"/>
      </w:divBdr>
    </w:div>
    <w:div w:id="2031954684">
      <w:bodyDiv w:val="1"/>
      <w:marLeft w:val="0"/>
      <w:marRight w:val="0"/>
      <w:marTop w:val="0"/>
      <w:marBottom w:val="0"/>
      <w:divBdr>
        <w:top w:val="none" w:sz="0" w:space="0" w:color="auto"/>
        <w:left w:val="none" w:sz="0" w:space="0" w:color="auto"/>
        <w:bottom w:val="none" w:sz="0" w:space="0" w:color="auto"/>
        <w:right w:val="none" w:sz="0" w:space="0" w:color="auto"/>
      </w:divBdr>
    </w:div>
    <w:div w:id="2033071500">
      <w:bodyDiv w:val="1"/>
      <w:marLeft w:val="0"/>
      <w:marRight w:val="0"/>
      <w:marTop w:val="0"/>
      <w:marBottom w:val="0"/>
      <w:divBdr>
        <w:top w:val="none" w:sz="0" w:space="0" w:color="auto"/>
        <w:left w:val="none" w:sz="0" w:space="0" w:color="auto"/>
        <w:bottom w:val="none" w:sz="0" w:space="0" w:color="auto"/>
        <w:right w:val="none" w:sz="0" w:space="0" w:color="auto"/>
      </w:divBdr>
    </w:div>
    <w:div w:id="2033458063">
      <w:bodyDiv w:val="1"/>
      <w:marLeft w:val="0"/>
      <w:marRight w:val="0"/>
      <w:marTop w:val="0"/>
      <w:marBottom w:val="0"/>
      <w:divBdr>
        <w:top w:val="none" w:sz="0" w:space="0" w:color="auto"/>
        <w:left w:val="none" w:sz="0" w:space="0" w:color="auto"/>
        <w:bottom w:val="none" w:sz="0" w:space="0" w:color="auto"/>
        <w:right w:val="none" w:sz="0" w:space="0" w:color="auto"/>
      </w:divBdr>
    </w:div>
    <w:div w:id="2039622384">
      <w:bodyDiv w:val="1"/>
      <w:marLeft w:val="0"/>
      <w:marRight w:val="0"/>
      <w:marTop w:val="0"/>
      <w:marBottom w:val="0"/>
      <w:divBdr>
        <w:top w:val="none" w:sz="0" w:space="0" w:color="auto"/>
        <w:left w:val="none" w:sz="0" w:space="0" w:color="auto"/>
        <w:bottom w:val="none" w:sz="0" w:space="0" w:color="auto"/>
        <w:right w:val="none" w:sz="0" w:space="0" w:color="auto"/>
      </w:divBdr>
    </w:div>
    <w:div w:id="2040809858">
      <w:bodyDiv w:val="1"/>
      <w:marLeft w:val="0"/>
      <w:marRight w:val="0"/>
      <w:marTop w:val="0"/>
      <w:marBottom w:val="0"/>
      <w:divBdr>
        <w:top w:val="none" w:sz="0" w:space="0" w:color="auto"/>
        <w:left w:val="none" w:sz="0" w:space="0" w:color="auto"/>
        <w:bottom w:val="none" w:sz="0" w:space="0" w:color="auto"/>
        <w:right w:val="none" w:sz="0" w:space="0" w:color="auto"/>
      </w:divBdr>
    </w:div>
    <w:div w:id="2041709656">
      <w:bodyDiv w:val="1"/>
      <w:marLeft w:val="0"/>
      <w:marRight w:val="0"/>
      <w:marTop w:val="0"/>
      <w:marBottom w:val="0"/>
      <w:divBdr>
        <w:top w:val="none" w:sz="0" w:space="0" w:color="auto"/>
        <w:left w:val="none" w:sz="0" w:space="0" w:color="auto"/>
        <w:bottom w:val="none" w:sz="0" w:space="0" w:color="auto"/>
        <w:right w:val="none" w:sz="0" w:space="0" w:color="auto"/>
      </w:divBdr>
    </w:div>
    <w:div w:id="2049841482">
      <w:bodyDiv w:val="1"/>
      <w:marLeft w:val="0"/>
      <w:marRight w:val="0"/>
      <w:marTop w:val="0"/>
      <w:marBottom w:val="0"/>
      <w:divBdr>
        <w:top w:val="none" w:sz="0" w:space="0" w:color="auto"/>
        <w:left w:val="none" w:sz="0" w:space="0" w:color="auto"/>
        <w:bottom w:val="none" w:sz="0" w:space="0" w:color="auto"/>
        <w:right w:val="none" w:sz="0" w:space="0" w:color="auto"/>
      </w:divBdr>
    </w:div>
    <w:div w:id="2051807898">
      <w:bodyDiv w:val="1"/>
      <w:marLeft w:val="0"/>
      <w:marRight w:val="0"/>
      <w:marTop w:val="0"/>
      <w:marBottom w:val="0"/>
      <w:divBdr>
        <w:top w:val="none" w:sz="0" w:space="0" w:color="auto"/>
        <w:left w:val="none" w:sz="0" w:space="0" w:color="auto"/>
        <w:bottom w:val="none" w:sz="0" w:space="0" w:color="auto"/>
        <w:right w:val="none" w:sz="0" w:space="0" w:color="auto"/>
      </w:divBdr>
    </w:div>
    <w:div w:id="2052877939">
      <w:bodyDiv w:val="1"/>
      <w:marLeft w:val="0"/>
      <w:marRight w:val="0"/>
      <w:marTop w:val="0"/>
      <w:marBottom w:val="0"/>
      <w:divBdr>
        <w:top w:val="none" w:sz="0" w:space="0" w:color="auto"/>
        <w:left w:val="none" w:sz="0" w:space="0" w:color="auto"/>
        <w:bottom w:val="none" w:sz="0" w:space="0" w:color="auto"/>
        <w:right w:val="none" w:sz="0" w:space="0" w:color="auto"/>
      </w:divBdr>
    </w:div>
    <w:div w:id="2054651479">
      <w:bodyDiv w:val="1"/>
      <w:marLeft w:val="0"/>
      <w:marRight w:val="0"/>
      <w:marTop w:val="0"/>
      <w:marBottom w:val="0"/>
      <w:divBdr>
        <w:top w:val="none" w:sz="0" w:space="0" w:color="auto"/>
        <w:left w:val="none" w:sz="0" w:space="0" w:color="auto"/>
        <w:bottom w:val="none" w:sz="0" w:space="0" w:color="auto"/>
        <w:right w:val="none" w:sz="0" w:space="0" w:color="auto"/>
      </w:divBdr>
    </w:div>
    <w:div w:id="2057506579">
      <w:bodyDiv w:val="1"/>
      <w:marLeft w:val="0"/>
      <w:marRight w:val="0"/>
      <w:marTop w:val="0"/>
      <w:marBottom w:val="0"/>
      <w:divBdr>
        <w:top w:val="none" w:sz="0" w:space="0" w:color="auto"/>
        <w:left w:val="none" w:sz="0" w:space="0" w:color="auto"/>
        <w:bottom w:val="none" w:sz="0" w:space="0" w:color="auto"/>
        <w:right w:val="none" w:sz="0" w:space="0" w:color="auto"/>
      </w:divBdr>
    </w:div>
    <w:div w:id="2059670153">
      <w:bodyDiv w:val="1"/>
      <w:marLeft w:val="0"/>
      <w:marRight w:val="0"/>
      <w:marTop w:val="0"/>
      <w:marBottom w:val="0"/>
      <w:divBdr>
        <w:top w:val="none" w:sz="0" w:space="0" w:color="auto"/>
        <w:left w:val="none" w:sz="0" w:space="0" w:color="auto"/>
        <w:bottom w:val="none" w:sz="0" w:space="0" w:color="auto"/>
        <w:right w:val="none" w:sz="0" w:space="0" w:color="auto"/>
      </w:divBdr>
    </w:div>
    <w:div w:id="2061245821">
      <w:bodyDiv w:val="1"/>
      <w:marLeft w:val="0"/>
      <w:marRight w:val="0"/>
      <w:marTop w:val="0"/>
      <w:marBottom w:val="0"/>
      <w:divBdr>
        <w:top w:val="none" w:sz="0" w:space="0" w:color="auto"/>
        <w:left w:val="none" w:sz="0" w:space="0" w:color="auto"/>
        <w:bottom w:val="none" w:sz="0" w:space="0" w:color="auto"/>
        <w:right w:val="none" w:sz="0" w:space="0" w:color="auto"/>
      </w:divBdr>
    </w:div>
    <w:div w:id="2068454941">
      <w:bodyDiv w:val="1"/>
      <w:marLeft w:val="0"/>
      <w:marRight w:val="0"/>
      <w:marTop w:val="0"/>
      <w:marBottom w:val="0"/>
      <w:divBdr>
        <w:top w:val="none" w:sz="0" w:space="0" w:color="auto"/>
        <w:left w:val="none" w:sz="0" w:space="0" w:color="auto"/>
        <w:bottom w:val="none" w:sz="0" w:space="0" w:color="auto"/>
        <w:right w:val="none" w:sz="0" w:space="0" w:color="auto"/>
      </w:divBdr>
    </w:div>
    <w:div w:id="2069721905">
      <w:bodyDiv w:val="1"/>
      <w:marLeft w:val="0"/>
      <w:marRight w:val="0"/>
      <w:marTop w:val="0"/>
      <w:marBottom w:val="0"/>
      <w:divBdr>
        <w:top w:val="none" w:sz="0" w:space="0" w:color="auto"/>
        <w:left w:val="none" w:sz="0" w:space="0" w:color="auto"/>
        <w:bottom w:val="none" w:sz="0" w:space="0" w:color="auto"/>
        <w:right w:val="none" w:sz="0" w:space="0" w:color="auto"/>
      </w:divBdr>
    </w:div>
    <w:div w:id="2070028342">
      <w:bodyDiv w:val="1"/>
      <w:marLeft w:val="0"/>
      <w:marRight w:val="0"/>
      <w:marTop w:val="0"/>
      <w:marBottom w:val="0"/>
      <w:divBdr>
        <w:top w:val="none" w:sz="0" w:space="0" w:color="auto"/>
        <w:left w:val="none" w:sz="0" w:space="0" w:color="auto"/>
        <w:bottom w:val="none" w:sz="0" w:space="0" w:color="auto"/>
        <w:right w:val="none" w:sz="0" w:space="0" w:color="auto"/>
      </w:divBdr>
    </w:div>
    <w:div w:id="2072650624">
      <w:bodyDiv w:val="1"/>
      <w:marLeft w:val="0"/>
      <w:marRight w:val="0"/>
      <w:marTop w:val="0"/>
      <w:marBottom w:val="0"/>
      <w:divBdr>
        <w:top w:val="none" w:sz="0" w:space="0" w:color="auto"/>
        <w:left w:val="none" w:sz="0" w:space="0" w:color="auto"/>
        <w:bottom w:val="none" w:sz="0" w:space="0" w:color="auto"/>
        <w:right w:val="none" w:sz="0" w:space="0" w:color="auto"/>
      </w:divBdr>
    </w:div>
    <w:div w:id="2080712867">
      <w:bodyDiv w:val="1"/>
      <w:marLeft w:val="0"/>
      <w:marRight w:val="0"/>
      <w:marTop w:val="0"/>
      <w:marBottom w:val="0"/>
      <w:divBdr>
        <w:top w:val="none" w:sz="0" w:space="0" w:color="auto"/>
        <w:left w:val="none" w:sz="0" w:space="0" w:color="auto"/>
        <w:bottom w:val="none" w:sz="0" w:space="0" w:color="auto"/>
        <w:right w:val="none" w:sz="0" w:space="0" w:color="auto"/>
      </w:divBdr>
    </w:div>
    <w:div w:id="2081752058">
      <w:bodyDiv w:val="1"/>
      <w:marLeft w:val="0"/>
      <w:marRight w:val="0"/>
      <w:marTop w:val="0"/>
      <w:marBottom w:val="0"/>
      <w:divBdr>
        <w:top w:val="none" w:sz="0" w:space="0" w:color="auto"/>
        <w:left w:val="none" w:sz="0" w:space="0" w:color="auto"/>
        <w:bottom w:val="none" w:sz="0" w:space="0" w:color="auto"/>
        <w:right w:val="none" w:sz="0" w:space="0" w:color="auto"/>
      </w:divBdr>
    </w:div>
    <w:div w:id="2085029991">
      <w:bodyDiv w:val="1"/>
      <w:marLeft w:val="0"/>
      <w:marRight w:val="0"/>
      <w:marTop w:val="0"/>
      <w:marBottom w:val="0"/>
      <w:divBdr>
        <w:top w:val="none" w:sz="0" w:space="0" w:color="auto"/>
        <w:left w:val="none" w:sz="0" w:space="0" w:color="auto"/>
        <w:bottom w:val="none" w:sz="0" w:space="0" w:color="auto"/>
        <w:right w:val="none" w:sz="0" w:space="0" w:color="auto"/>
      </w:divBdr>
    </w:div>
    <w:div w:id="2089110262">
      <w:bodyDiv w:val="1"/>
      <w:marLeft w:val="0"/>
      <w:marRight w:val="0"/>
      <w:marTop w:val="0"/>
      <w:marBottom w:val="0"/>
      <w:divBdr>
        <w:top w:val="none" w:sz="0" w:space="0" w:color="auto"/>
        <w:left w:val="none" w:sz="0" w:space="0" w:color="auto"/>
        <w:bottom w:val="none" w:sz="0" w:space="0" w:color="auto"/>
        <w:right w:val="none" w:sz="0" w:space="0" w:color="auto"/>
      </w:divBdr>
    </w:div>
    <w:div w:id="2090226881">
      <w:bodyDiv w:val="1"/>
      <w:marLeft w:val="0"/>
      <w:marRight w:val="0"/>
      <w:marTop w:val="0"/>
      <w:marBottom w:val="0"/>
      <w:divBdr>
        <w:top w:val="none" w:sz="0" w:space="0" w:color="auto"/>
        <w:left w:val="none" w:sz="0" w:space="0" w:color="auto"/>
        <w:bottom w:val="none" w:sz="0" w:space="0" w:color="auto"/>
        <w:right w:val="none" w:sz="0" w:space="0" w:color="auto"/>
      </w:divBdr>
    </w:div>
    <w:div w:id="2092003137">
      <w:bodyDiv w:val="1"/>
      <w:marLeft w:val="0"/>
      <w:marRight w:val="0"/>
      <w:marTop w:val="0"/>
      <w:marBottom w:val="0"/>
      <w:divBdr>
        <w:top w:val="none" w:sz="0" w:space="0" w:color="auto"/>
        <w:left w:val="none" w:sz="0" w:space="0" w:color="auto"/>
        <w:bottom w:val="none" w:sz="0" w:space="0" w:color="auto"/>
        <w:right w:val="none" w:sz="0" w:space="0" w:color="auto"/>
      </w:divBdr>
    </w:div>
    <w:div w:id="2092313225">
      <w:bodyDiv w:val="1"/>
      <w:marLeft w:val="0"/>
      <w:marRight w:val="0"/>
      <w:marTop w:val="0"/>
      <w:marBottom w:val="0"/>
      <w:divBdr>
        <w:top w:val="none" w:sz="0" w:space="0" w:color="auto"/>
        <w:left w:val="none" w:sz="0" w:space="0" w:color="auto"/>
        <w:bottom w:val="none" w:sz="0" w:space="0" w:color="auto"/>
        <w:right w:val="none" w:sz="0" w:space="0" w:color="auto"/>
      </w:divBdr>
    </w:div>
    <w:div w:id="2096054848">
      <w:bodyDiv w:val="1"/>
      <w:marLeft w:val="0"/>
      <w:marRight w:val="0"/>
      <w:marTop w:val="0"/>
      <w:marBottom w:val="0"/>
      <w:divBdr>
        <w:top w:val="none" w:sz="0" w:space="0" w:color="auto"/>
        <w:left w:val="none" w:sz="0" w:space="0" w:color="auto"/>
        <w:bottom w:val="none" w:sz="0" w:space="0" w:color="auto"/>
        <w:right w:val="none" w:sz="0" w:space="0" w:color="auto"/>
      </w:divBdr>
    </w:div>
    <w:div w:id="2097163257">
      <w:bodyDiv w:val="1"/>
      <w:marLeft w:val="0"/>
      <w:marRight w:val="0"/>
      <w:marTop w:val="0"/>
      <w:marBottom w:val="0"/>
      <w:divBdr>
        <w:top w:val="none" w:sz="0" w:space="0" w:color="auto"/>
        <w:left w:val="none" w:sz="0" w:space="0" w:color="auto"/>
        <w:bottom w:val="none" w:sz="0" w:space="0" w:color="auto"/>
        <w:right w:val="none" w:sz="0" w:space="0" w:color="auto"/>
      </w:divBdr>
    </w:div>
    <w:div w:id="2098865787">
      <w:bodyDiv w:val="1"/>
      <w:marLeft w:val="0"/>
      <w:marRight w:val="0"/>
      <w:marTop w:val="0"/>
      <w:marBottom w:val="0"/>
      <w:divBdr>
        <w:top w:val="none" w:sz="0" w:space="0" w:color="auto"/>
        <w:left w:val="none" w:sz="0" w:space="0" w:color="auto"/>
        <w:bottom w:val="none" w:sz="0" w:space="0" w:color="auto"/>
        <w:right w:val="none" w:sz="0" w:space="0" w:color="auto"/>
      </w:divBdr>
    </w:div>
    <w:div w:id="2101874464">
      <w:bodyDiv w:val="1"/>
      <w:marLeft w:val="0"/>
      <w:marRight w:val="0"/>
      <w:marTop w:val="0"/>
      <w:marBottom w:val="0"/>
      <w:divBdr>
        <w:top w:val="none" w:sz="0" w:space="0" w:color="auto"/>
        <w:left w:val="none" w:sz="0" w:space="0" w:color="auto"/>
        <w:bottom w:val="none" w:sz="0" w:space="0" w:color="auto"/>
        <w:right w:val="none" w:sz="0" w:space="0" w:color="auto"/>
      </w:divBdr>
    </w:div>
    <w:div w:id="2105880302">
      <w:bodyDiv w:val="1"/>
      <w:marLeft w:val="0"/>
      <w:marRight w:val="0"/>
      <w:marTop w:val="0"/>
      <w:marBottom w:val="0"/>
      <w:divBdr>
        <w:top w:val="none" w:sz="0" w:space="0" w:color="auto"/>
        <w:left w:val="none" w:sz="0" w:space="0" w:color="auto"/>
        <w:bottom w:val="none" w:sz="0" w:space="0" w:color="auto"/>
        <w:right w:val="none" w:sz="0" w:space="0" w:color="auto"/>
      </w:divBdr>
    </w:div>
    <w:div w:id="2106949418">
      <w:bodyDiv w:val="1"/>
      <w:marLeft w:val="0"/>
      <w:marRight w:val="0"/>
      <w:marTop w:val="0"/>
      <w:marBottom w:val="0"/>
      <w:divBdr>
        <w:top w:val="none" w:sz="0" w:space="0" w:color="auto"/>
        <w:left w:val="none" w:sz="0" w:space="0" w:color="auto"/>
        <w:bottom w:val="none" w:sz="0" w:space="0" w:color="auto"/>
        <w:right w:val="none" w:sz="0" w:space="0" w:color="auto"/>
      </w:divBdr>
    </w:div>
    <w:div w:id="2110463359">
      <w:bodyDiv w:val="1"/>
      <w:marLeft w:val="0"/>
      <w:marRight w:val="0"/>
      <w:marTop w:val="0"/>
      <w:marBottom w:val="0"/>
      <w:divBdr>
        <w:top w:val="none" w:sz="0" w:space="0" w:color="auto"/>
        <w:left w:val="none" w:sz="0" w:space="0" w:color="auto"/>
        <w:bottom w:val="none" w:sz="0" w:space="0" w:color="auto"/>
        <w:right w:val="none" w:sz="0" w:space="0" w:color="auto"/>
      </w:divBdr>
    </w:div>
    <w:div w:id="2112235396">
      <w:bodyDiv w:val="1"/>
      <w:marLeft w:val="0"/>
      <w:marRight w:val="0"/>
      <w:marTop w:val="0"/>
      <w:marBottom w:val="0"/>
      <w:divBdr>
        <w:top w:val="none" w:sz="0" w:space="0" w:color="auto"/>
        <w:left w:val="none" w:sz="0" w:space="0" w:color="auto"/>
        <w:bottom w:val="none" w:sz="0" w:space="0" w:color="auto"/>
        <w:right w:val="none" w:sz="0" w:space="0" w:color="auto"/>
      </w:divBdr>
    </w:div>
    <w:div w:id="2112969567">
      <w:bodyDiv w:val="1"/>
      <w:marLeft w:val="0"/>
      <w:marRight w:val="0"/>
      <w:marTop w:val="0"/>
      <w:marBottom w:val="0"/>
      <w:divBdr>
        <w:top w:val="none" w:sz="0" w:space="0" w:color="auto"/>
        <w:left w:val="none" w:sz="0" w:space="0" w:color="auto"/>
        <w:bottom w:val="none" w:sz="0" w:space="0" w:color="auto"/>
        <w:right w:val="none" w:sz="0" w:space="0" w:color="auto"/>
      </w:divBdr>
    </w:div>
    <w:div w:id="2114276254">
      <w:bodyDiv w:val="1"/>
      <w:marLeft w:val="0"/>
      <w:marRight w:val="0"/>
      <w:marTop w:val="0"/>
      <w:marBottom w:val="0"/>
      <w:divBdr>
        <w:top w:val="none" w:sz="0" w:space="0" w:color="auto"/>
        <w:left w:val="none" w:sz="0" w:space="0" w:color="auto"/>
        <w:bottom w:val="none" w:sz="0" w:space="0" w:color="auto"/>
        <w:right w:val="none" w:sz="0" w:space="0" w:color="auto"/>
      </w:divBdr>
    </w:div>
    <w:div w:id="2115905573">
      <w:bodyDiv w:val="1"/>
      <w:marLeft w:val="0"/>
      <w:marRight w:val="0"/>
      <w:marTop w:val="0"/>
      <w:marBottom w:val="0"/>
      <w:divBdr>
        <w:top w:val="none" w:sz="0" w:space="0" w:color="auto"/>
        <w:left w:val="none" w:sz="0" w:space="0" w:color="auto"/>
        <w:bottom w:val="none" w:sz="0" w:space="0" w:color="auto"/>
        <w:right w:val="none" w:sz="0" w:space="0" w:color="auto"/>
      </w:divBdr>
    </w:div>
    <w:div w:id="2117678001">
      <w:bodyDiv w:val="1"/>
      <w:marLeft w:val="0"/>
      <w:marRight w:val="0"/>
      <w:marTop w:val="0"/>
      <w:marBottom w:val="0"/>
      <w:divBdr>
        <w:top w:val="none" w:sz="0" w:space="0" w:color="auto"/>
        <w:left w:val="none" w:sz="0" w:space="0" w:color="auto"/>
        <w:bottom w:val="none" w:sz="0" w:space="0" w:color="auto"/>
        <w:right w:val="none" w:sz="0" w:space="0" w:color="auto"/>
      </w:divBdr>
    </w:div>
    <w:div w:id="2118451663">
      <w:bodyDiv w:val="1"/>
      <w:marLeft w:val="0"/>
      <w:marRight w:val="0"/>
      <w:marTop w:val="0"/>
      <w:marBottom w:val="0"/>
      <w:divBdr>
        <w:top w:val="none" w:sz="0" w:space="0" w:color="auto"/>
        <w:left w:val="none" w:sz="0" w:space="0" w:color="auto"/>
        <w:bottom w:val="none" w:sz="0" w:space="0" w:color="auto"/>
        <w:right w:val="none" w:sz="0" w:space="0" w:color="auto"/>
      </w:divBdr>
    </w:div>
    <w:div w:id="2119325070">
      <w:bodyDiv w:val="1"/>
      <w:marLeft w:val="0"/>
      <w:marRight w:val="0"/>
      <w:marTop w:val="0"/>
      <w:marBottom w:val="0"/>
      <w:divBdr>
        <w:top w:val="none" w:sz="0" w:space="0" w:color="auto"/>
        <w:left w:val="none" w:sz="0" w:space="0" w:color="auto"/>
        <w:bottom w:val="none" w:sz="0" w:space="0" w:color="auto"/>
        <w:right w:val="none" w:sz="0" w:space="0" w:color="auto"/>
      </w:divBdr>
    </w:div>
    <w:div w:id="2123189018">
      <w:bodyDiv w:val="1"/>
      <w:marLeft w:val="0"/>
      <w:marRight w:val="0"/>
      <w:marTop w:val="0"/>
      <w:marBottom w:val="0"/>
      <w:divBdr>
        <w:top w:val="none" w:sz="0" w:space="0" w:color="auto"/>
        <w:left w:val="none" w:sz="0" w:space="0" w:color="auto"/>
        <w:bottom w:val="none" w:sz="0" w:space="0" w:color="auto"/>
        <w:right w:val="none" w:sz="0" w:space="0" w:color="auto"/>
      </w:divBdr>
    </w:div>
    <w:div w:id="2124306677">
      <w:bodyDiv w:val="1"/>
      <w:marLeft w:val="0"/>
      <w:marRight w:val="0"/>
      <w:marTop w:val="0"/>
      <w:marBottom w:val="0"/>
      <w:divBdr>
        <w:top w:val="none" w:sz="0" w:space="0" w:color="auto"/>
        <w:left w:val="none" w:sz="0" w:space="0" w:color="auto"/>
        <w:bottom w:val="none" w:sz="0" w:space="0" w:color="auto"/>
        <w:right w:val="none" w:sz="0" w:space="0" w:color="auto"/>
      </w:divBdr>
    </w:div>
    <w:div w:id="2127385004">
      <w:bodyDiv w:val="1"/>
      <w:marLeft w:val="0"/>
      <w:marRight w:val="0"/>
      <w:marTop w:val="0"/>
      <w:marBottom w:val="0"/>
      <w:divBdr>
        <w:top w:val="none" w:sz="0" w:space="0" w:color="auto"/>
        <w:left w:val="none" w:sz="0" w:space="0" w:color="auto"/>
        <w:bottom w:val="none" w:sz="0" w:space="0" w:color="auto"/>
        <w:right w:val="none" w:sz="0" w:space="0" w:color="auto"/>
      </w:divBdr>
    </w:div>
    <w:div w:id="2131122714">
      <w:bodyDiv w:val="1"/>
      <w:marLeft w:val="0"/>
      <w:marRight w:val="0"/>
      <w:marTop w:val="0"/>
      <w:marBottom w:val="0"/>
      <w:divBdr>
        <w:top w:val="none" w:sz="0" w:space="0" w:color="auto"/>
        <w:left w:val="none" w:sz="0" w:space="0" w:color="auto"/>
        <w:bottom w:val="none" w:sz="0" w:space="0" w:color="auto"/>
        <w:right w:val="none" w:sz="0" w:space="0" w:color="auto"/>
      </w:divBdr>
    </w:div>
    <w:div w:id="2132043249">
      <w:bodyDiv w:val="1"/>
      <w:marLeft w:val="0"/>
      <w:marRight w:val="0"/>
      <w:marTop w:val="0"/>
      <w:marBottom w:val="0"/>
      <w:divBdr>
        <w:top w:val="none" w:sz="0" w:space="0" w:color="auto"/>
        <w:left w:val="none" w:sz="0" w:space="0" w:color="auto"/>
        <w:bottom w:val="none" w:sz="0" w:space="0" w:color="auto"/>
        <w:right w:val="none" w:sz="0" w:space="0" w:color="auto"/>
      </w:divBdr>
    </w:div>
    <w:div w:id="2134783556">
      <w:bodyDiv w:val="1"/>
      <w:marLeft w:val="0"/>
      <w:marRight w:val="0"/>
      <w:marTop w:val="0"/>
      <w:marBottom w:val="0"/>
      <w:divBdr>
        <w:top w:val="none" w:sz="0" w:space="0" w:color="auto"/>
        <w:left w:val="none" w:sz="0" w:space="0" w:color="auto"/>
        <w:bottom w:val="none" w:sz="0" w:space="0" w:color="auto"/>
        <w:right w:val="none" w:sz="0" w:space="0" w:color="auto"/>
      </w:divBdr>
    </w:div>
    <w:div w:id="2135100783">
      <w:bodyDiv w:val="1"/>
      <w:marLeft w:val="0"/>
      <w:marRight w:val="0"/>
      <w:marTop w:val="0"/>
      <w:marBottom w:val="0"/>
      <w:divBdr>
        <w:top w:val="none" w:sz="0" w:space="0" w:color="auto"/>
        <w:left w:val="none" w:sz="0" w:space="0" w:color="auto"/>
        <w:bottom w:val="none" w:sz="0" w:space="0" w:color="auto"/>
        <w:right w:val="none" w:sz="0" w:space="0" w:color="auto"/>
      </w:divBdr>
    </w:div>
    <w:div w:id="2138524841">
      <w:bodyDiv w:val="1"/>
      <w:marLeft w:val="0"/>
      <w:marRight w:val="0"/>
      <w:marTop w:val="0"/>
      <w:marBottom w:val="0"/>
      <w:divBdr>
        <w:top w:val="none" w:sz="0" w:space="0" w:color="auto"/>
        <w:left w:val="none" w:sz="0" w:space="0" w:color="auto"/>
        <w:bottom w:val="none" w:sz="0" w:space="0" w:color="auto"/>
        <w:right w:val="none" w:sz="0" w:space="0" w:color="auto"/>
      </w:divBdr>
    </w:div>
    <w:div w:id="2139449052">
      <w:bodyDiv w:val="1"/>
      <w:marLeft w:val="0"/>
      <w:marRight w:val="0"/>
      <w:marTop w:val="0"/>
      <w:marBottom w:val="0"/>
      <w:divBdr>
        <w:top w:val="none" w:sz="0" w:space="0" w:color="auto"/>
        <w:left w:val="none" w:sz="0" w:space="0" w:color="auto"/>
        <w:bottom w:val="none" w:sz="0" w:space="0" w:color="auto"/>
        <w:right w:val="none" w:sz="0" w:space="0" w:color="auto"/>
      </w:divBdr>
    </w:div>
    <w:div w:id="2142384708">
      <w:bodyDiv w:val="1"/>
      <w:marLeft w:val="0"/>
      <w:marRight w:val="0"/>
      <w:marTop w:val="0"/>
      <w:marBottom w:val="0"/>
      <w:divBdr>
        <w:top w:val="none" w:sz="0" w:space="0" w:color="auto"/>
        <w:left w:val="none" w:sz="0" w:space="0" w:color="auto"/>
        <w:bottom w:val="none" w:sz="0" w:space="0" w:color="auto"/>
        <w:right w:val="none" w:sz="0" w:space="0" w:color="auto"/>
      </w:divBdr>
    </w:div>
    <w:div w:id="214369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image" Target="media/image2.emf"/><Relationship Id="rId26" Type="http://schemas.openxmlformats.org/officeDocument/2006/relationships/header" Target="header1.xml"/><Relationship Id="rId3" Type="http://schemas.openxmlformats.org/officeDocument/2006/relationships/customXml" Target="../customXml/item3.xml"/><Relationship Id="rId21" Type="http://schemas.microsoft.com/office/2016/09/relationships/commentsIds" Target="commentsIds.xml"/><Relationship Id="rId34" Type="http://schemas.openxmlformats.org/officeDocument/2006/relationships/glossaryDocument" Target="glossary/document.xml"/><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jpeg"/><Relationship Id="rId25" Type="http://schemas.openxmlformats.org/officeDocument/2006/relationships/image" Target="media/image5.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endnotes" Target="endnotes.xml"/><Relationship Id="rId20" Type="http://schemas.microsoft.com/office/2011/relationships/commentsExtended" Target="commentsExtended.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footer" Target="footer1.xml"/><Relationship Id="rId10" Type="http://schemas.openxmlformats.org/officeDocument/2006/relationships/customXml" Target="../customXml/item10.xml"/><Relationship Id="rId19" Type="http://schemas.openxmlformats.org/officeDocument/2006/relationships/comments" Target="comments.xml"/><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microsoft.com/office/2018/08/relationships/commentsExtensible" Target="commentsExtensible.xml"/><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theme" Target="theme/theme1.xml"/><Relationship Id="rId8" Type="http://schemas.openxmlformats.org/officeDocument/2006/relationships/customXml" Target="../customXml/item8.xml"/></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Iglesias\OneDrive%20-%20officeatwork%20AG\Desktop\Projects%202021\fhnw.ch\Vorlagen\FHNW_Briefvorlage_A4_mit_Logo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C62A2CB-E6BA-4613-AAA1-8E59B84A2CE5}"/>
      </w:docPartPr>
      <w:docPartBody>
        <w:p w:rsidR="009D4615" w:rsidRDefault="00630BDC">
          <w:r w:rsidRPr="00582BC0">
            <w:rPr>
              <w:rStyle w:val="Platzhaltertext"/>
            </w:rPr>
            <w:t>Click or tap here to enter text.</w:t>
          </w:r>
        </w:p>
      </w:docPartBody>
    </w:docPart>
    <w:docPart>
      <w:docPartPr>
        <w:name w:val="397FD0F0EB09D149B10D23F8C965A757"/>
        <w:category>
          <w:name w:val="Allgemein"/>
          <w:gallery w:val="placeholder"/>
        </w:category>
        <w:types>
          <w:type w:val="bbPlcHdr"/>
        </w:types>
        <w:behaviors>
          <w:behavior w:val="content"/>
        </w:behaviors>
        <w:guid w:val="{2073CB2D-B861-604C-99A6-F8F4E3218966}"/>
      </w:docPartPr>
      <w:docPartBody>
        <w:p w:rsidR="00982527" w:rsidRDefault="009939E3">
          <w:r w:rsidRPr="00AC20FE">
            <w:rPr>
              <w:rStyle w:val="Platzhaltertext"/>
            </w:rPr>
            <w:t>​</w:t>
          </w:r>
        </w:p>
      </w:docPartBody>
    </w:docPart>
    <w:docPart>
      <w:docPartPr>
        <w:name w:val="1664BA428436F94ABFA03C709F26A16A"/>
        <w:category>
          <w:name w:val="Allgemein"/>
          <w:gallery w:val="placeholder"/>
        </w:category>
        <w:types>
          <w:type w:val="bbPlcHdr"/>
        </w:types>
        <w:behaviors>
          <w:behavior w:val="content"/>
        </w:behaviors>
        <w:guid w:val="{D6B107EF-A5C7-9049-8CAC-4D4E3D54792F}"/>
      </w:docPartPr>
      <w:docPartBody>
        <w:p w:rsidR="00982527" w:rsidRDefault="009939E3">
          <w:r w:rsidRPr="00AC20FE">
            <w:rPr>
              <w:rStyle w:val="Platzhaltertext"/>
            </w:rPr>
            <w:t>​</w:t>
          </w:r>
        </w:p>
      </w:docPartBody>
    </w:docPart>
    <w:docPart>
      <w:docPartPr>
        <w:name w:val="9B50DCE69937594D80BA1508C88F64FF"/>
        <w:category>
          <w:name w:val="Allgemein"/>
          <w:gallery w:val="placeholder"/>
        </w:category>
        <w:types>
          <w:type w:val="bbPlcHdr"/>
        </w:types>
        <w:behaviors>
          <w:behavior w:val="content"/>
        </w:behaviors>
        <w:guid w:val="{B5A006D8-86C1-0C45-8872-6D625C8FEC61}"/>
      </w:docPartPr>
      <w:docPartBody>
        <w:p w:rsidR="00982527" w:rsidRDefault="009939E3">
          <w:r w:rsidRPr="00AC20FE">
            <w:rPr>
              <w:rStyle w:val="Platzhaltertext"/>
            </w:rPr>
            <w:t xml:space="preserve"> </w:t>
          </w:r>
        </w:p>
      </w:docPartBody>
    </w:docPart>
    <w:docPart>
      <w:docPartPr>
        <w:name w:val="E59B01D71231174B98973FA5AD568B02"/>
        <w:category>
          <w:name w:val="Allgemein"/>
          <w:gallery w:val="placeholder"/>
        </w:category>
        <w:types>
          <w:type w:val="bbPlcHdr"/>
        </w:types>
        <w:behaviors>
          <w:behavior w:val="content"/>
        </w:behaviors>
        <w:guid w:val="{D3F40000-27C8-C140-9ABF-2A9F991085FA}"/>
      </w:docPartPr>
      <w:docPartBody>
        <w:p w:rsidR="00982527" w:rsidRDefault="009939E3">
          <w:r w:rsidRPr="00AC20FE">
            <w:rPr>
              <w:rStyle w:val="Platzhaltertext"/>
            </w:rPr>
            <w:t>​</w:t>
          </w:r>
        </w:p>
      </w:docPartBody>
    </w:docPart>
    <w:docPart>
      <w:docPartPr>
        <w:name w:val="CD470D06AE0C6943AA731AB0AD562940"/>
        <w:category>
          <w:name w:val="Allgemein"/>
          <w:gallery w:val="placeholder"/>
        </w:category>
        <w:types>
          <w:type w:val="bbPlcHdr"/>
        </w:types>
        <w:behaviors>
          <w:behavior w:val="content"/>
        </w:behaviors>
        <w:guid w:val="{108713C3-1654-FA42-BE5D-3938E7DDFC2C}"/>
      </w:docPartPr>
      <w:docPartBody>
        <w:p w:rsidR="00982527" w:rsidRDefault="009939E3">
          <w:r w:rsidRPr="00AC20FE">
            <w:rPr>
              <w:rStyle w:val="Platzhaltertext"/>
            </w:rPr>
            <w:t>​</w:t>
          </w:r>
        </w:p>
      </w:docPartBody>
    </w:docPart>
    <w:docPart>
      <w:docPartPr>
        <w:name w:val="31DC64D547BCCD42ADE48BE12F180274"/>
        <w:category>
          <w:name w:val="Allgemein"/>
          <w:gallery w:val="placeholder"/>
        </w:category>
        <w:types>
          <w:type w:val="bbPlcHdr"/>
        </w:types>
        <w:behaviors>
          <w:behavior w:val="content"/>
        </w:behaviors>
        <w:guid w:val="{F8AE170A-E495-8949-B427-BB2D7F1C068A}"/>
      </w:docPartPr>
      <w:docPartBody>
        <w:p w:rsidR="00982527" w:rsidRDefault="009939E3">
          <w:r w:rsidRPr="00AC20FE">
            <w:rPr>
              <w:rStyle w:val="Platzhaltertext"/>
            </w:rPr>
            <w:t>​</w:t>
          </w:r>
        </w:p>
      </w:docPartBody>
    </w:docPart>
    <w:docPart>
      <w:docPartPr>
        <w:name w:val="496E83066119EE46AE78C5994CFD2607"/>
        <w:category>
          <w:name w:val="Allgemein"/>
          <w:gallery w:val="placeholder"/>
        </w:category>
        <w:types>
          <w:type w:val="bbPlcHdr"/>
        </w:types>
        <w:behaviors>
          <w:behavior w:val="content"/>
        </w:behaviors>
        <w:guid w:val="{7D5EB126-5690-9642-A84C-905ACE6279E8}"/>
      </w:docPartPr>
      <w:docPartBody>
        <w:p w:rsidR="00982527" w:rsidRDefault="009939E3">
          <w:r w:rsidRPr="00AC20FE">
            <w:rPr>
              <w:rStyle w:val="Platzhalt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DC"/>
    <w:rsid w:val="000333A3"/>
    <w:rsid w:val="000E5630"/>
    <w:rsid w:val="000F2F75"/>
    <w:rsid w:val="001320FC"/>
    <w:rsid w:val="00155E2A"/>
    <w:rsid w:val="001C11A8"/>
    <w:rsid w:val="001E2AAB"/>
    <w:rsid w:val="001E34F7"/>
    <w:rsid w:val="002A080A"/>
    <w:rsid w:val="002A5E72"/>
    <w:rsid w:val="002C20DE"/>
    <w:rsid w:val="002F698D"/>
    <w:rsid w:val="003F5E08"/>
    <w:rsid w:val="00414326"/>
    <w:rsid w:val="004158E0"/>
    <w:rsid w:val="0043214F"/>
    <w:rsid w:val="004351F3"/>
    <w:rsid w:val="004366E2"/>
    <w:rsid w:val="0044676F"/>
    <w:rsid w:val="00454B1D"/>
    <w:rsid w:val="00455B05"/>
    <w:rsid w:val="004C579B"/>
    <w:rsid w:val="004D49E7"/>
    <w:rsid w:val="004D669B"/>
    <w:rsid w:val="004E7638"/>
    <w:rsid w:val="004F4518"/>
    <w:rsid w:val="00524B9F"/>
    <w:rsid w:val="00535891"/>
    <w:rsid w:val="005F3225"/>
    <w:rsid w:val="0060227B"/>
    <w:rsid w:val="006037DB"/>
    <w:rsid w:val="006239B4"/>
    <w:rsid w:val="00630BDC"/>
    <w:rsid w:val="00663DD5"/>
    <w:rsid w:val="0066751D"/>
    <w:rsid w:val="006E3B74"/>
    <w:rsid w:val="006E4ACA"/>
    <w:rsid w:val="006F51A5"/>
    <w:rsid w:val="007019A6"/>
    <w:rsid w:val="00706990"/>
    <w:rsid w:val="007214F6"/>
    <w:rsid w:val="00750859"/>
    <w:rsid w:val="007A62C1"/>
    <w:rsid w:val="007D7EDC"/>
    <w:rsid w:val="008042F8"/>
    <w:rsid w:val="00817F2B"/>
    <w:rsid w:val="0082412E"/>
    <w:rsid w:val="00851284"/>
    <w:rsid w:val="00853DCF"/>
    <w:rsid w:val="008C1201"/>
    <w:rsid w:val="008D3E97"/>
    <w:rsid w:val="00921E1E"/>
    <w:rsid w:val="00943722"/>
    <w:rsid w:val="00953DE6"/>
    <w:rsid w:val="00972023"/>
    <w:rsid w:val="00982527"/>
    <w:rsid w:val="009939E3"/>
    <w:rsid w:val="009A3A74"/>
    <w:rsid w:val="009D4615"/>
    <w:rsid w:val="009F6952"/>
    <w:rsid w:val="00A42571"/>
    <w:rsid w:val="00A53EA9"/>
    <w:rsid w:val="00A9703A"/>
    <w:rsid w:val="00AA72A5"/>
    <w:rsid w:val="00AE630F"/>
    <w:rsid w:val="00AF31A0"/>
    <w:rsid w:val="00BA4446"/>
    <w:rsid w:val="00BE1BF2"/>
    <w:rsid w:val="00BF5B86"/>
    <w:rsid w:val="00C67A1F"/>
    <w:rsid w:val="00C70273"/>
    <w:rsid w:val="00CB3F46"/>
    <w:rsid w:val="00CC2A24"/>
    <w:rsid w:val="00D116C2"/>
    <w:rsid w:val="00D17726"/>
    <w:rsid w:val="00D56EC7"/>
    <w:rsid w:val="00D6329B"/>
    <w:rsid w:val="00DE7F1A"/>
    <w:rsid w:val="00E15B50"/>
    <w:rsid w:val="00E3120F"/>
    <w:rsid w:val="00E46107"/>
    <w:rsid w:val="00E462CC"/>
    <w:rsid w:val="00E50D5E"/>
    <w:rsid w:val="00E57BEC"/>
    <w:rsid w:val="00E91C31"/>
    <w:rsid w:val="00EA1FA3"/>
    <w:rsid w:val="00EA5592"/>
    <w:rsid w:val="00EC492F"/>
    <w:rsid w:val="00EF4118"/>
    <w:rsid w:val="00F24374"/>
    <w:rsid w:val="00F36286"/>
    <w:rsid w:val="00FA1A9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939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 dockstate="right" visibility="0" width="350" row="7">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4">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7FA09F69-C8AB-4739-8701-C0363717FFA5}">
  <we:reference id="444c804e-8891-41f9-b246-f6dac759fca9" version="3.1.0.0" store="EXCatalog" storeType="EXCatalog"/>
  <we:alternateReferences>
    <we:reference id="WA104380518" version="3.1.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BC53E2C-63C0-440E-AACE-F510AA6E858C}">
  <we:reference id="e765dd0b-6697-44aa-9025-1ce65686c598" version="3.1.0.0" store="EXCatalog" storeType="EXCatalog"/>
  <we:alternateReferences>
    <we:reference id="WA104380519" version="3.1.0.0" store="en-US" storeType="OMEX"/>
  </we:alternateReferences>
  <we:properties>
    <we:property name="Office.AutoShowTaskpaneWithDocument" value="true"/>
  </we:properties>
  <we:bindings/>
  <we:snapshot xmlns:r="http://schemas.openxmlformats.org/officeDocument/2006/relationships"/>
</we:webextension>
</file>

<file path=word/webextensions/webextension3.xml><?xml version="1.0" encoding="utf-8"?>
<we:webextension xmlns:we="http://schemas.microsoft.com/office/webextensions/webextension/2010/11" id="{8E8E528C-CDED-4C33-BA2F-CE7B3FC6978D}">
  <we:reference id="ea375709-5511-4a7d-9ad9-0150d03e7fbe" version="3.1.0.0" store="EXCatalog" storeType="EXCatalog"/>
  <we:alternateReferences>
    <we:reference id="WA104380602" version="3.1.0.0" store="de-CH"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3176A9F-BB54-4549-BFCB-4428F8031B70}">
  <we:reference id="22ff87a5-132f-4d52-9e97-94d888e4dd91" version="3.1.0.0" store="EXCatalog" storeType="EXCatalog"/>
  <we:alternateReferences>
    <we:reference id="WA104380050" version="3.1.0.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
  <CompanyEmail/>
</CoverPageProperties>
</file>

<file path=customXml/item10.xml><?xml version="1.0" encoding="utf-8"?>
<evaluation xmlns="http://schema.officeatwork365.com/2015/evaluation">
  <parameters>officeatworkDocumentPart: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</parameters>
</evaluation>
</file>

<file path=customXml/item2.xml><?xml version="1.0" encoding="utf-8"?>
<p:properties xmlns:p="http://schemas.microsoft.com/office/2006/metadata/properties" xmlns:xsi="http://www.w3.org/2001/XMLSchema-instance" xmlns:pc="http://schemas.microsoft.com/office/infopath/2007/PartnerControls">
  <documentManagement>
    <Title0 xmlns="4b7740e2-dd4b-4a20-9a64-b0a52f3a0c59" xsi:nil="true"/>
  </documentManagement>
</p:properties>
</file>

<file path=customXml/item3.xml><?xml version="1.0" encoding="utf-8"?>
<dataConnections xmlns="http://schema.officeatwork365.com/2015/dataConnections">
  <definitions>officeatworkDocumentPart: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</definitions>
</dataConnections>
</file>

<file path=customXml/item4.xml><?xml version="1.0" encoding="utf-8"?>
<designSettings xmlns="http://schema.officeatwork365.com/2015/designSettings">
  <settings>officeatworkDocumentPart: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</settings>
</designSetting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kument" ma:contentTypeID="0x01010019F9EC43C3EC6C4F801E7AAA80A3BF26" ma:contentTypeVersion="6" ma:contentTypeDescription="Ein neues Dokument erstellen." ma:contentTypeScope="" ma:versionID="e3643964c7a02fee849dd43304b9b0ab">
  <xsd:schema xmlns:xsd="http://www.w3.org/2001/XMLSchema" xmlns:xs="http://www.w3.org/2001/XMLSchema" xmlns:p="http://schemas.microsoft.com/office/2006/metadata/properties" xmlns:ns2="4b7740e2-dd4b-4a20-9a64-b0a52f3a0c59" targetNamespace="http://schemas.microsoft.com/office/2006/metadata/properties" ma:root="true" ma:fieldsID="9549ed6240f72f13d5a20d4c8719faa4" ns2:_="">
    <xsd:import namespace="4b7740e2-dd4b-4a20-9a64-b0a52f3a0c59"/>
    <xsd:element name="properties">
      <xsd:complexType>
        <xsd:sequence>
          <xsd:element name="documentManagement">
            <xsd:complexType>
              <xsd:all>
                <xsd:element ref="ns2:MediaServiceMetadata" minOccurs="0"/>
                <xsd:element ref="ns2:MediaServiceFastMetadata" minOccurs="0"/>
                <xsd:element ref="ns2:Title0"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7740e2-dd4b-4a20-9a64-b0a52f3a0c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itle0" ma:index="10" nillable="true" ma:displayName="Title" ma:format="Dropdown" ma:internalName="Title0">
      <xsd:simpleType>
        <xsd:restriction base="dms:Text">
          <xsd:maxLength value="255"/>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documentPropertyPlaceholders xmlns="http://schema.officeatwork.com/2022/documentPropertyPlaceholders">
  <placeholders>officeatworkDocumentPart: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</placeholders>
</documentPropertyPlaceholders>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templateReference xmlns="http://schema.officeatwork.com/2022/templateReference">
  <reference>officeatworkDocumentPart: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</reference>
</template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88875BEA-653D-E547-AE82-84A908E756D1}">
  <ds:schemaRefs>
    <ds:schemaRef ds:uri="http://schema.officeatwork365.com/2015/evaluation"/>
  </ds:schemaRefs>
</ds:datastoreItem>
</file>

<file path=customXml/itemProps2.xml><?xml version="1.0" encoding="utf-8"?>
<ds:datastoreItem xmlns:ds="http://schemas.openxmlformats.org/officeDocument/2006/customXml" ds:itemID="{1F6B0FBB-D13E-4918-976D-793DDDB207D9}">
  <ds:schemaRefs>
    <ds:schemaRef ds:uri="http://schemas.microsoft.com/office/2006/metadata/properties"/>
    <ds:schemaRef ds:uri="http://schemas.microsoft.com/office/infopath/2007/PartnerControls"/>
    <ds:schemaRef ds:uri="4b7740e2-dd4b-4a20-9a64-b0a52f3a0c59"/>
  </ds:schemaRefs>
</ds:datastoreItem>
</file>

<file path=customXml/itemProps3.xml><?xml version="1.0" encoding="utf-8"?>
<ds:datastoreItem xmlns:ds="http://schemas.openxmlformats.org/officeDocument/2006/customXml" ds:itemID="{A938B38A-718F-4938-801D-1707845CC8A7}">
  <ds:schemaRefs>
    <ds:schemaRef ds:uri="http://schema.officeatwork365.com/2015/dataConnections"/>
  </ds:schemaRefs>
</ds:datastoreItem>
</file>

<file path=customXml/itemProps4.xml><?xml version="1.0" encoding="utf-8"?>
<ds:datastoreItem xmlns:ds="http://schemas.openxmlformats.org/officeDocument/2006/customXml" ds:itemID="{46AA4855-C470-4B91-80E2-42C7A2CB2EC2}">
  <ds:schemaRefs>
    <ds:schemaRef ds:uri="http://schema.officeatwork365.com/2015/designSettings"/>
  </ds:schemaRefs>
</ds:datastoreItem>
</file>

<file path=customXml/itemProps5.xml><?xml version="1.0" encoding="utf-8"?>
<ds:datastoreItem xmlns:ds="http://schemas.openxmlformats.org/officeDocument/2006/customXml" ds:itemID="{9462FD11-357C-4B6A-9715-4D41433E7672}">
  <ds:schemaRefs>
    <ds:schemaRef ds:uri="http://schemas.microsoft.com/sharepoint/v3/contenttype/forms"/>
  </ds:schemaRefs>
</ds:datastoreItem>
</file>

<file path=customXml/itemProps6.xml><?xml version="1.0" encoding="utf-8"?>
<ds:datastoreItem xmlns:ds="http://schemas.openxmlformats.org/officeDocument/2006/customXml" ds:itemID="{53927B07-34EA-45D6-AC7A-77B606383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7740e2-dd4b-4a20-9a64-b0a52f3a0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1FB1999C-BFA5-4758-9716-5F51D843CBE6}">
  <ds:schemaRefs>
    <ds:schemaRef ds:uri="http://schema.officeatwork.com/2022/documentPropertyPlaceholders"/>
  </ds:schemaRefs>
</ds:datastoreItem>
</file>

<file path=customXml/itemProps8.xml><?xml version="1.0" encoding="utf-8"?>
<ds:datastoreItem xmlns:ds="http://schemas.openxmlformats.org/officeDocument/2006/customXml" ds:itemID="{B015B207-2E71-45A5-8DAF-80510AF974A8}">
  <ds:schemaRefs>
    <ds:schemaRef ds:uri="http://schemas.openxmlformats.org/officeDocument/2006/bibliography"/>
  </ds:schemaRefs>
</ds:datastoreItem>
</file>

<file path=customXml/itemProps9.xml><?xml version="1.0" encoding="utf-8"?>
<ds:datastoreItem xmlns:ds="http://schemas.openxmlformats.org/officeDocument/2006/customXml" ds:itemID="{A900D690-A637-A8D9-864C-84646ADFCBDC}">
  <ds:schemaRefs>
    <ds:schemaRef ds:uri="http://schema.officeatwork.com/2022/templateReference"/>
  </ds:schemaRefs>
</ds:datastoreItem>
</file>

<file path=docProps/app.xml><?xml version="1.0" encoding="utf-8"?>
<Properties xmlns="http://schemas.openxmlformats.org/officeDocument/2006/extended-properties" xmlns:vt="http://schemas.openxmlformats.org/officeDocument/2006/docPropsVTypes">
  <Template>C:\Users\KevinIglesias\OneDrive - officeatwork AG\Desktop\Projects 2021\fhnw.ch\Vorlagen\FHNW_Briefvorlage_A4_mit_Logo_de.dotx</Template>
  <TotalTime>0</TotalTime>
  <Pages>9</Pages>
  <Words>1588</Words>
  <Characters>10995</Characters>
  <Application>Microsoft Office Word</Application>
  <DocSecurity>0</DocSecurity>
  <Lines>379</Lines>
  <Paragraphs>146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Steinschlag</vt:lpstr>
      <vt:lpstr/>
    </vt:vector>
  </TitlesOfParts>
  <Company>Fachhochschule Nordwestschweiz</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Steinschlag</dc:title>
  <dc:creator>Nabil 
Mikhael</dc:creator>
  <cp:lastModifiedBy>Nabil Mikhael (s)</cp:lastModifiedBy>
  <cp:revision>33</cp:revision>
  <cp:lastPrinted>2015-11-18T15:27:00Z</cp:lastPrinted>
  <dcterms:created xsi:type="dcterms:W3CDTF">2021-05-20T07:36:00Z</dcterms:created>
  <dcterms:modified xsi:type="dcterms:W3CDTF">2023-12-26T16:24:00Z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0x01010019F9EC43C3EC6C4F801E7AAA80A3BF26</vt:lpwstr>
  </property>
</Properties>
</file>